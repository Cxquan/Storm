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23B" w:rsidRDefault="0054323B" w:rsidP="0054323B">
      <w:r>
        <w:rPr>
          <w:rFonts w:hint="eastAsia"/>
          <w:noProof/>
        </w:rPr>
        <mc:AlternateContent>
          <mc:Choice Requires="wps">
            <w:drawing>
              <wp:anchor distT="0" distB="0" distL="114300" distR="114300" simplePos="0" relativeHeight="251659264" behindDoc="0" locked="0" layoutInCell="1" allowOverlap="1">
                <wp:simplePos x="0" y="0"/>
                <wp:positionH relativeFrom="page">
                  <wp:posOffset>-22225</wp:posOffset>
                </wp:positionH>
                <wp:positionV relativeFrom="paragraph">
                  <wp:posOffset>6306185</wp:posOffset>
                </wp:positionV>
                <wp:extent cx="7596505" cy="819150"/>
                <wp:effectExtent l="0" t="0" r="0" b="1270"/>
                <wp:wrapNone/>
                <wp:docPr id="116" name="矩形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505" cy="819150"/>
                        </a:xfrm>
                        <a:prstGeom prst="rect">
                          <a:avLst/>
                        </a:prstGeom>
                        <a:gradFill rotWithShape="0">
                          <a:gsLst>
                            <a:gs pos="0">
                              <a:srgbClr val="FFFFFF">
                                <a:alpha val="0"/>
                              </a:srgbClr>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53733" id="矩形 116" o:spid="_x0000_s1026" style="position:absolute;left:0;text-align:left;margin-left:-1.75pt;margin-top:496.55pt;width:598.15pt;height:6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" stroked="f">
                <v:fill opacity="0" focus="100%" type="gradient"/>
                <w10:wrap anchorx="page"/>
              </v:rect>
            </w:pict>
          </mc:Fallback>
        </mc:AlternateContent>
      </w:r>
    </w:p>
    <w:p w:rsidR="0054323B" w:rsidRDefault="0054323B" w:rsidP="0054323B"/>
    <w:p w:rsidR="0054323B" w:rsidRDefault="0054323B" w:rsidP="0054323B"/>
    <w:p w:rsidR="0054323B" w:rsidRDefault="0054323B" w:rsidP="0054323B"/>
    <w:p w:rsidR="0054323B" w:rsidRDefault="0054323B" w:rsidP="0054323B">
      <w:r>
        <w:rPr>
          <w:noProof/>
        </w:rPr>
        <mc:AlternateContent>
          <mc:Choice Requires="wps">
            <w:drawing>
              <wp:anchor distT="0" distB="0" distL="114300" distR="114300" simplePos="0" relativeHeight="251664384" behindDoc="0" locked="0" layoutInCell="1" allowOverlap="1">
                <wp:simplePos x="0" y="0"/>
                <wp:positionH relativeFrom="column">
                  <wp:posOffset>426720</wp:posOffset>
                </wp:positionH>
                <wp:positionV relativeFrom="paragraph">
                  <wp:posOffset>145415</wp:posOffset>
                </wp:positionV>
                <wp:extent cx="4486275" cy="1221105"/>
                <wp:effectExtent l="0" t="635" r="1905" b="0"/>
                <wp:wrapNone/>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22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0BA1" w:rsidRDefault="00C80BA1" w:rsidP="0054323B">
                            <w:pPr>
                              <w:jc w:val="center"/>
                              <w:rPr>
                                <w:b/>
                                <w:bCs/>
                              </w:rPr>
                            </w:pPr>
                            <w:r>
                              <w:rPr>
                                <w:b/>
                                <w:bCs/>
                                <w:sz w:val="44"/>
                                <w:szCs w:val="44"/>
                              </w:rPr>
                              <w:t>SaaS</w:t>
                            </w:r>
                            <w:r>
                              <w:rPr>
                                <w:rFonts w:hint="eastAsia"/>
                                <w:b/>
                                <w:bCs/>
                                <w:sz w:val="44"/>
                                <w:szCs w:val="44"/>
                              </w:rPr>
                              <w:t>安卓应用程序</w:t>
                            </w:r>
                            <w:r>
                              <w:rPr>
                                <w:b/>
                                <w:bCs/>
                                <w:sz w:val="44"/>
                                <w:szCs w:val="44"/>
                              </w:rPr>
                              <w:t>Tallybook</w:t>
                            </w:r>
                            <w:r>
                              <w:rPr>
                                <w:rFonts w:hint="eastAsia"/>
                                <w:b/>
                                <w:bCs/>
                                <w:sz w:val="44"/>
                                <w:szCs w:val="44"/>
                              </w:rPr>
                              <w:t xml:space="preserve"> </w:t>
                            </w:r>
                            <w:r>
                              <w:rPr>
                                <w:rFonts w:hint="eastAsia"/>
                                <w:b/>
                                <w:bCs/>
                              </w:rPr>
                              <w:t xml:space="preserve">    </w:t>
                            </w:r>
                          </w:p>
                          <w:p w:rsidR="00C80BA1" w:rsidRDefault="00C80BA1" w:rsidP="0054323B">
                            <w:pPr>
                              <w:jc w:val="center"/>
                              <w:rPr>
                                <w:b/>
                                <w:bCs/>
                                <w:sz w:val="44"/>
                                <w:szCs w:val="44"/>
                              </w:rPr>
                            </w:pPr>
                            <w:r>
                              <w:rPr>
                                <w:rFonts w:hint="eastAsia"/>
                                <w:b/>
                                <w:bCs/>
                                <w:sz w:val="44"/>
                                <w:szCs w:val="44"/>
                              </w:rPr>
                              <w:t>实验报告</w:t>
                            </w:r>
                          </w:p>
                          <w:p w:rsidR="00C80BA1" w:rsidRDefault="00C80BA1" w:rsidP="005432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4" o:spid="_x0000_s1026" type="#_x0000_t202" style="position:absolute;left:0;text-align:left;margin-left:33.6pt;margin-top:11.45pt;width:353.25pt;height:9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" filled="f" stroked="f">
                <v:textbox>
                  <w:txbxContent>
                    <w:p w:rsidR="00C80BA1" w:rsidRDefault="00C80BA1" w:rsidP="0054323B">
                      <w:pPr>
                        <w:jc w:val="center"/>
                        <w:rPr>
                          <w:b/>
                          <w:bCs/>
                        </w:rPr>
                      </w:pPr>
                      <w:r>
                        <w:rPr>
                          <w:b/>
                          <w:bCs/>
                          <w:sz w:val="44"/>
                          <w:szCs w:val="44"/>
                        </w:rPr>
                        <w:t>SaaS</w:t>
                      </w:r>
                      <w:r>
                        <w:rPr>
                          <w:rFonts w:hint="eastAsia"/>
                          <w:b/>
                          <w:bCs/>
                          <w:sz w:val="44"/>
                          <w:szCs w:val="44"/>
                        </w:rPr>
                        <w:t>安卓应用程序</w:t>
                      </w:r>
                      <w:r>
                        <w:rPr>
                          <w:b/>
                          <w:bCs/>
                          <w:sz w:val="44"/>
                          <w:szCs w:val="44"/>
                        </w:rPr>
                        <w:t>Tallybook</w:t>
                      </w:r>
                      <w:r>
                        <w:rPr>
                          <w:rFonts w:hint="eastAsia"/>
                          <w:b/>
                          <w:bCs/>
                          <w:sz w:val="44"/>
                          <w:szCs w:val="44"/>
                        </w:rPr>
                        <w:t xml:space="preserve"> </w:t>
                      </w:r>
                      <w:r>
                        <w:rPr>
                          <w:rFonts w:hint="eastAsia"/>
                          <w:b/>
                          <w:bCs/>
                        </w:rPr>
                        <w:t xml:space="preserve">    </w:t>
                      </w:r>
                    </w:p>
                    <w:p w:rsidR="00C80BA1" w:rsidRDefault="00C80BA1" w:rsidP="0054323B">
                      <w:pPr>
                        <w:jc w:val="center"/>
                        <w:rPr>
                          <w:b/>
                          <w:bCs/>
                          <w:sz w:val="44"/>
                          <w:szCs w:val="44"/>
                        </w:rPr>
                      </w:pPr>
                      <w:r>
                        <w:rPr>
                          <w:rFonts w:hint="eastAsia"/>
                          <w:b/>
                          <w:bCs/>
                          <w:sz w:val="44"/>
                          <w:szCs w:val="44"/>
                        </w:rPr>
                        <w:t>实验报告</w:t>
                      </w:r>
                    </w:p>
                    <w:p w:rsidR="00C80BA1" w:rsidRDefault="00C80BA1" w:rsidP="0054323B"/>
                  </w:txbxContent>
                </v:textbox>
              </v:shape>
            </w:pict>
          </mc:Fallback>
        </mc:AlternateConten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r>
        <w:rPr>
          <w:noProof/>
        </w:rPr>
        <mc:AlternateContent>
          <mc:Choice Requires="wps">
            <w:drawing>
              <wp:anchor distT="0" distB="0" distL="114300" distR="114300" simplePos="0" relativeHeight="251665408" behindDoc="0" locked="0" layoutInCell="1" allowOverlap="1">
                <wp:simplePos x="0" y="0"/>
                <wp:positionH relativeFrom="column">
                  <wp:posOffset>1114425</wp:posOffset>
                </wp:positionH>
                <wp:positionV relativeFrom="paragraph">
                  <wp:posOffset>36195</wp:posOffset>
                </wp:positionV>
                <wp:extent cx="3514725" cy="2110105"/>
                <wp:effectExtent l="0" t="1905" r="0" b="2540"/>
                <wp:wrapNone/>
                <wp:docPr id="113"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2110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0BA1" w:rsidRDefault="00C80BA1" w:rsidP="0054323B">
                            <w:pPr>
                              <w:rPr>
                                <w:rFonts w:ascii="宋体" w:hAnsi="宋体" w:cs="宋体"/>
                                <w:sz w:val="32"/>
                                <w:szCs w:val="32"/>
                              </w:rPr>
                            </w:pPr>
                            <w:r>
                              <w:rPr>
                                <w:rFonts w:ascii="宋体" w:hAnsi="宋体" w:cs="宋体" w:hint="eastAsia"/>
                                <w:sz w:val="32"/>
                                <w:szCs w:val="32"/>
                              </w:rPr>
                              <w:t>组    名：S</w:t>
                            </w:r>
                            <w:r>
                              <w:rPr>
                                <w:rFonts w:ascii="宋体" w:hAnsi="宋体" w:cs="宋体"/>
                                <w:sz w:val="32"/>
                                <w:szCs w:val="32"/>
                              </w:rPr>
                              <w:t>torm</w:t>
                            </w:r>
                          </w:p>
                          <w:p w:rsidR="00C80BA1" w:rsidRDefault="00C80BA1" w:rsidP="0054323B">
                            <w:pPr>
                              <w:rPr>
                                <w:rFonts w:ascii="宋体" w:hAnsi="宋体" w:cs="宋体"/>
                                <w:sz w:val="32"/>
                                <w:szCs w:val="32"/>
                              </w:rPr>
                            </w:pPr>
                            <w:r>
                              <w:rPr>
                                <w:rFonts w:ascii="宋体" w:hAnsi="宋体" w:cs="宋体" w:hint="eastAsia"/>
                                <w:sz w:val="32"/>
                                <w:szCs w:val="32"/>
                              </w:rPr>
                              <w:t>组    长：肖露艳</w:t>
                            </w:r>
                          </w:p>
                          <w:p w:rsidR="00C80BA1" w:rsidRDefault="00C80BA1" w:rsidP="0054323B">
                            <w:pPr>
                              <w:rPr>
                                <w:rFonts w:ascii="宋体" w:hAnsi="宋体" w:cs="宋体"/>
                                <w:sz w:val="32"/>
                                <w:szCs w:val="32"/>
                              </w:rPr>
                            </w:pPr>
                            <w:r>
                              <w:rPr>
                                <w:rFonts w:ascii="宋体" w:hAnsi="宋体" w:cs="宋体" w:hint="eastAsia"/>
                                <w:sz w:val="32"/>
                                <w:szCs w:val="32"/>
                              </w:rPr>
                              <w:t>组    员：施振辉、陈新荃</w:t>
                            </w:r>
                          </w:p>
                          <w:p w:rsidR="00C80BA1" w:rsidRDefault="00C80BA1" w:rsidP="0054323B">
                            <w:pPr>
                              <w:rPr>
                                <w:rFonts w:ascii="宋体" w:hAnsi="宋体" w:cs="宋体"/>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3" o:spid="_x0000_s1027" type="#_x0000_t202" style="position:absolute;left:0;text-align:left;margin-left:87.75pt;margin-top:2.85pt;width:276.75pt;height:16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" stroked="f">
                <v:textbox>
                  <w:txbxContent>
                    <w:p w:rsidR="00C80BA1" w:rsidRDefault="00C80BA1" w:rsidP="0054323B">
                      <w:pPr>
                        <w:rPr>
                          <w:rFonts w:ascii="宋体" w:hAnsi="宋体" w:cs="宋体"/>
                          <w:sz w:val="32"/>
                          <w:szCs w:val="32"/>
                        </w:rPr>
                      </w:pPr>
                      <w:r>
                        <w:rPr>
                          <w:rFonts w:ascii="宋体" w:hAnsi="宋体" w:cs="宋体" w:hint="eastAsia"/>
                          <w:sz w:val="32"/>
                          <w:szCs w:val="32"/>
                        </w:rPr>
                        <w:t>组    名：S</w:t>
                      </w:r>
                      <w:r>
                        <w:rPr>
                          <w:rFonts w:ascii="宋体" w:hAnsi="宋体" w:cs="宋体"/>
                          <w:sz w:val="32"/>
                          <w:szCs w:val="32"/>
                        </w:rPr>
                        <w:t>torm</w:t>
                      </w:r>
                    </w:p>
                    <w:p w:rsidR="00C80BA1" w:rsidRDefault="00C80BA1" w:rsidP="0054323B">
                      <w:pPr>
                        <w:rPr>
                          <w:rFonts w:ascii="宋体" w:hAnsi="宋体" w:cs="宋体"/>
                          <w:sz w:val="32"/>
                          <w:szCs w:val="32"/>
                        </w:rPr>
                      </w:pPr>
                      <w:r>
                        <w:rPr>
                          <w:rFonts w:ascii="宋体" w:hAnsi="宋体" w:cs="宋体" w:hint="eastAsia"/>
                          <w:sz w:val="32"/>
                          <w:szCs w:val="32"/>
                        </w:rPr>
                        <w:t>组    长：肖露艳</w:t>
                      </w:r>
                    </w:p>
                    <w:p w:rsidR="00C80BA1" w:rsidRDefault="00C80BA1" w:rsidP="0054323B">
                      <w:pPr>
                        <w:rPr>
                          <w:rFonts w:ascii="宋体" w:hAnsi="宋体" w:cs="宋体"/>
                          <w:sz w:val="32"/>
                          <w:szCs w:val="32"/>
                        </w:rPr>
                      </w:pPr>
                      <w:r>
                        <w:rPr>
                          <w:rFonts w:ascii="宋体" w:hAnsi="宋体" w:cs="宋体" w:hint="eastAsia"/>
                          <w:sz w:val="32"/>
                          <w:szCs w:val="32"/>
                        </w:rPr>
                        <w:t>组    员：施振辉、陈新荃</w:t>
                      </w:r>
                    </w:p>
                    <w:p w:rsidR="00C80BA1" w:rsidRDefault="00C80BA1" w:rsidP="0054323B">
                      <w:pPr>
                        <w:rPr>
                          <w:rFonts w:ascii="宋体" w:hAnsi="宋体" w:cs="宋体"/>
                          <w:b/>
                          <w:bCs/>
                          <w:sz w:val="32"/>
                          <w:szCs w:val="32"/>
                        </w:rPr>
                      </w:pPr>
                    </w:p>
                  </w:txbxContent>
                </v:textbox>
              </v:shape>
            </w:pict>
          </mc:Fallback>
        </mc:AlternateConten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10"/>
        <w:tabs>
          <w:tab w:val="right" w:leader="dot" w:pos="8306"/>
        </w:tabs>
        <w:rPr>
          <w:color w:val="000000"/>
          <w:szCs w:val="30"/>
        </w:rPr>
        <w:sectPr w:rsidR="0054323B">
          <w:pgSz w:w="11906" w:h="16838"/>
          <w:pgMar w:top="1440" w:right="1800" w:bottom="1440" w:left="1800" w:header="851" w:footer="992" w:gutter="0"/>
          <w:cols w:space="720"/>
          <w:docGrid w:type="lines" w:linePitch="312"/>
        </w:sectPr>
      </w:pPr>
    </w:p>
    <w:p w:rsidR="0054323B" w:rsidRDefault="0054323B" w:rsidP="0054323B">
      <w:pPr>
        <w:pStyle w:val="10"/>
        <w:tabs>
          <w:tab w:val="right" w:leader="dot" w:pos="8306"/>
        </w:tabs>
        <w:jc w:val="center"/>
        <w:rPr>
          <w:color w:val="000000"/>
          <w:szCs w:val="30"/>
        </w:rPr>
      </w:pPr>
      <w:r>
        <w:rPr>
          <w:rFonts w:hint="eastAsia"/>
          <w:color w:val="000000"/>
          <w:szCs w:val="30"/>
        </w:rPr>
        <w:lastRenderedPageBreak/>
        <w:t>目录</w:t>
      </w:r>
    </w:p>
    <w:p w:rsidR="00041890" w:rsidRDefault="0054323B">
      <w:pPr>
        <w:pStyle w:val="10"/>
        <w:tabs>
          <w:tab w:val="right" w:leader="dot" w:pos="8296"/>
        </w:tabs>
        <w:rPr>
          <w:rFonts w:asciiTheme="minorHAnsi" w:eastAsiaTheme="minorEastAsia" w:hAnsiTheme="minorHAnsi" w:cstheme="minorBidi"/>
          <w:noProof/>
          <w:sz w:val="21"/>
          <w:szCs w:val="22"/>
        </w:rPr>
      </w:pPr>
      <w:r>
        <w:rPr>
          <w:color w:val="000000"/>
          <w:szCs w:val="30"/>
        </w:rPr>
        <w:fldChar w:fldCharType="begin"/>
      </w:r>
      <w:r>
        <w:rPr>
          <w:color w:val="000000"/>
          <w:szCs w:val="30"/>
        </w:rPr>
        <w:instrText xml:space="preserve">TOC \o "1-4" \h  \u </w:instrText>
      </w:r>
      <w:r>
        <w:rPr>
          <w:color w:val="000000"/>
          <w:szCs w:val="30"/>
        </w:rPr>
        <w:fldChar w:fldCharType="separate"/>
      </w:r>
      <w:hyperlink w:anchor="_Toc407629840" w:history="1">
        <w:r w:rsidR="00041890" w:rsidRPr="006707A2">
          <w:rPr>
            <w:rStyle w:val="a5"/>
            <w:rFonts w:hint="eastAsia"/>
            <w:noProof/>
          </w:rPr>
          <w:t>摘要</w:t>
        </w:r>
        <w:r w:rsidR="00041890">
          <w:rPr>
            <w:noProof/>
          </w:rPr>
          <w:tab/>
        </w:r>
        <w:r w:rsidR="00041890">
          <w:rPr>
            <w:noProof/>
          </w:rPr>
          <w:fldChar w:fldCharType="begin"/>
        </w:r>
        <w:r w:rsidR="00041890">
          <w:rPr>
            <w:noProof/>
          </w:rPr>
          <w:instrText xml:space="preserve"> PAGEREF _Toc407629840 \h </w:instrText>
        </w:r>
        <w:r w:rsidR="00041890">
          <w:rPr>
            <w:noProof/>
          </w:rPr>
        </w:r>
        <w:r w:rsidR="00041890">
          <w:rPr>
            <w:noProof/>
          </w:rPr>
          <w:fldChar w:fldCharType="separate"/>
        </w:r>
        <w:r w:rsidR="00041890">
          <w:rPr>
            <w:noProof/>
          </w:rPr>
          <w:t>1</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41" w:history="1">
        <w:r w:rsidR="00041890" w:rsidRPr="006707A2">
          <w:rPr>
            <w:rStyle w:val="a5"/>
            <w:rFonts w:hint="eastAsia"/>
            <w:noProof/>
          </w:rPr>
          <w:t>第一章</w:t>
        </w:r>
        <w:r w:rsidR="00041890" w:rsidRPr="006707A2">
          <w:rPr>
            <w:rStyle w:val="a5"/>
            <w:noProof/>
          </w:rPr>
          <w:t xml:space="preserve"> </w:t>
        </w:r>
        <w:r w:rsidR="00041890" w:rsidRPr="006707A2">
          <w:rPr>
            <w:rStyle w:val="a5"/>
            <w:rFonts w:hint="eastAsia"/>
            <w:noProof/>
          </w:rPr>
          <w:t>需求分析</w:t>
        </w:r>
        <w:r w:rsidR="00041890">
          <w:rPr>
            <w:noProof/>
          </w:rPr>
          <w:tab/>
        </w:r>
        <w:r w:rsidR="00041890">
          <w:rPr>
            <w:noProof/>
          </w:rPr>
          <w:fldChar w:fldCharType="begin"/>
        </w:r>
        <w:r w:rsidR="00041890">
          <w:rPr>
            <w:noProof/>
          </w:rPr>
          <w:instrText xml:space="preserve"> PAGEREF _Toc407629841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42" w:history="1">
        <w:r w:rsidR="00041890" w:rsidRPr="006707A2">
          <w:rPr>
            <w:rStyle w:val="a5"/>
            <w:noProof/>
          </w:rPr>
          <w:t>1</w:t>
        </w:r>
        <w:r w:rsidR="00041890" w:rsidRPr="006707A2">
          <w:rPr>
            <w:rStyle w:val="a5"/>
            <w:rFonts w:hint="eastAsia"/>
            <w:noProof/>
          </w:rPr>
          <w:t>引言</w:t>
        </w:r>
        <w:r w:rsidR="00041890" w:rsidRPr="006707A2">
          <w:rPr>
            <w:rStyle w:val="a5"/>
            <w:noProof/>
          </w:rPr>
          <w:t>:</w:t>
        </w:r>
        <w:r w:rsidR="00041890">
          <w:rPr>
            <w:noProof/>
          </w:rPr>
          <w:tab/>
        </w:r>
        <w:r w:rsidR="00041890">
          <w:rPr>
            <w:noProof/>
          </w:rPr>
          <w:fldChar w:fldCharType="begin"/>
        </w:r>
        <w:r w:rsidR="00041890">
          <w:rPr>
            <w:noProof/>
          </w:rPr>
          <w:instrText xml:space="preserve"> PAGEREF _Toc407629842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3" w:history="1">
        <w:r w:rsidR="00041890" w:rsidRPr="006707A2">
          <w:rPr>
            <w:rStyle w:val="a5"/>
            <w:noProof/>
          </w:rPr>
          <w:t>1.1</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_Toc407629843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4" w:history="1">
        <w:r w:rsidR="00041890" w:rsidRPr="006707A2">
          <w:rPr>
            <w:rStyle w:val="a5"/>
            <w:noProof/>
          </w:rPr>
          <w:t>1.2</w:t>
        </w:r>
        <w:r w:rsidR="00041890" w:rsidRPr="006707A2">
          <w:rPr>
            <w:rStyle w:val="a5"/>
            <w:rFonts w:hint="eastAsia"/>
            <w:noProof/>
          </w:rPr>
          <w:t>背景</w:t>
        </w:r>
        <w:r w:rsidR="00041890">
          <w:rPr>
            <w:noProof/>
          </w:rPr>
          <w:tab/>
        </w:r>
        <w:r w:rsidR="00041890">
          <w:rPr>
            <w:noProof/>
          </w:rPr>
          <w:fldChar w:fldCharType="begin"/>
        </w:r>
        <w:r w:rsidR="00041890">
          <w:rPr>
            <w:noProof/>
          </w:rPr>
          <w:instrText xml:space="preserve"> PAGEREF _Toc407629844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5" w:history="1">
        <w:r w:rsidR="00041890" w:rsidRPr="006707A2">
          <w:rPr>
            <w:rStyle w:val="a5"/>
            <w:noProof/>
          </w:rPr>
          <w:t>1.3</w:t>
        </w:r>
        <w:r w:rsidR="00041890" w:rsidRPr="006707A2">
          <w:rPr>
            <w:rStyle w:val="a5"/>
            <w:rFonts w:hint="eastAsia"/>
            <w:noProof/>
          </w:rPr>
          <w:t>定义</w:t>
        </w:r>
        <w:r w:rsidR="00041890">
          <w:rPr>
            <w:noProof/>
          </w:rPr>
          <w:tab/>
        </w:r>
        <w:r w:rsidR="00041890">
          <w:rPr>
            <w:noProof/>
          </w:rPr>
          <w:fldChar w:fldCharType="begin"/>
        </w:r>
        <w:r w:rsidR="00041890">
          <w:rPr>
            <w:noProof/>
          </w:rPr>
          <w:instrText xml:space="preserve"> PAGEREF _Toc407629845 \h </w:instrText>
        </w:r>
        <w:r w:rsidR="00041890">
          <w:rPr>
            <w:noProof/>
          </w:rPr>
        </w:r>
        <w:r w:rsidR="00041890">
          <w:rPr>
            <w:noProof/>
          </w:rPr>
          <w:fldChar w:fldCharType="separate"/>
        </w:r>
        <w:r w:rsidR="00041890">
          <w:rPr>
            <w:noProof/>
          </w:rPr>
          <w:t>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46" w:history="1">
        <w:r w:rsidR="00041890" w:rsidRPr="006707A2">
          <w:rPr>
            <w:rStyle w:val="a5"/>
            <w:noProof/>
          </w:rPr>
          <w:t>2</w:t>
        </w:r>
        <w:r w:rsidR="00041890" w:rsidRPr="006707A2">
          <w:rPr>
            <w:rStyle w:val="a5"/>
            <w:rFonts w:hint="eastAsia"/>
            <w:noProof/>
          </w:rPr>
          <w:t>任务概述</w:t>
        </w:r>
        <w:r w:rsidR="00041890">
          <w:rPr>
            <w:noProof/>
          </w:rPr>
          <w:tab/>
        </w:r>
        <w:r w:rsidR="00041890">
          <w:rPr>
            <w:noProof/>
          </w:rPr>
          <w:fldChar w:fldCharType="begin"/>
        </w:r>
        <w:r w:rsidR="00041890">
          <w:rPr>
            <w:noProof/>
          </w:rPr>
          <w:instrText xml:space="preserve"> PAGEREF _Toc407629846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7" w:history="1">
        <w:r w:rsidR="00041890" w:rsidRPr="006707A2">
          <w:rPr>
            <w:rStyle w:val="a5"/>
            <w:noProof/>
          </w:rPr>
          <w:t>2.1</w:t>
        </w:r>
        <w:r w:rsidR="00041890" w:rsidRPr="006707A2">
          <w:rPr>
            <w:rStyle w:val="a5"/>
            <w:rFonts w:hint="eastAsia"/>
            <w:noProof/>
          </w:rPr>
          <w:t>目标</w:t>
        </w:r>
        <w:r w:rsidR="00041890">
          <w:rPr>
            <w:noProof/>
          </w:rPr>
          <w:tab/>
        </w:r>
        <w:r w:rsidR="00041890">
          <w:rPr>
            <w:noProof/>
          </w:rPr>
          <w:fldChar w:fldCharType="begin"/>
        </w:r>
        <w:r w:rsidR="00041890">
          <w:rPr>
            <w:noProof/>
          </w:rPr>
          <w:instrText xml:space="preserve"> PAGEREF _Toc407629847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8" w:history="1">
        <w:r w:rsidR="00041890" w:rsidRPr="006707A2">
          <w:rPr>
            <w:rStyle w:val="a5"/>
            <w:noProof/>
          </w:rPr>
          <w:t>2.2</w:t>
        </w:r>
        <w:r w:rsidR="00041890" w:rsidRPr="006707A2">
          <w:rPr>
            <w:rStyle w:val="a5"/>
            <w:rFonts w:hint="eastAsia"/>
            <w:noProof/>
          </w:rPr>
          <w:t>用户的特点</w:t>
        </w:r>
        <w:r w:rsidR="00041890">
          <w:rPr>
            <w:noProof/>
          </w:rPr>
          <w:tab/>
        </w:r>
        <w:r w:rsidR="00041890">
          <w:rPr>
            <w:noProof/>
          </w:rPr>
          <w:fldChar w:fldCharType="begin"/>
        </w:r>
        <w:r w:rsidR="00041890">
          <w:rPr>
            <w:noProof/>
          </w:rPr>
          <w:instrText xml:space="preserve"> PAGEREF _Toc407629848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49" w:history="1">
        <w:r w:rsidR="00041890" w:rsidRPr="006707A2">
          <w:rPr>
            <w:rStyle w:val="a5"/>
            <w:noProof/>
          </w:rPr>
          <w:t>2.3</w:t>
        </w:r>
        <w:r w:rsidR="00041890" w:rsidRPr="006707A2">
          <w:rPr>
            <w:rStyle w:val="a5"/>
            <w:rFonts w:hint="eastAsia"/>
            <w:noProof/>
          </w:rPr>
          <w:t>假定和约束</w:t>
        </w:r>
        <w:r w:rsidR="00041890">
          <w:rPr>
            <w:noProof/>
          </w:rPr>
          <w:tab/>
        </w:r>
        <w:r w:rsidR="00041890">
          <w:rPr>
            <w:noProof/>
          </w:rPr>
          <w:fldChar w:fldCharType="begin"/>
        </w:r>
        <w:r w:rsidR="00041890">
          <w:rPr>
            <w:noProof/>
          </w:rPr>
          <w:instrText xml:space="preserve"> PAGEREF _Toc407629849 \h </w:instrText>
        </w:r>
        <w:r w:rsidR="00041890">
          <w:rPr>
            <w:noProof/>
          </w:rPr>
        </w:r>
        <w:r w:rsidR="00041890">
          <w:rPr>
            <w:noProof/>
          </w:rPr>
          <w:fldChar w:fldCharType="separate"/>
        </w:r>
        <w:r w:rsidR="00041890">
          <w:rPr>
            <w:noProof/>
          </w:rPr>
          <w:t>3</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50" w:history="1">
        <w:r w:rsidR="00041890" w:rsidRPr="006707A2">
          <w:rPr>
            <w:rStyle w:val="a5"/>
            <w:noProof/>
          </w:rPr>
          <w:t>3</w:t>
        </w:r>
        <w:r w:rsidR="00041890" w:rsidRPr="006707A2">
          <w:rPr>
            <w:rStyle w:val="a5"/>
            <w:rFonts w:hint="eastAsia"/>
            <w:noProof/>
          </w:rPr>
          <w:t>需求规定</w:t>
        </w:r>
        <w:r w:rsidR="00041890">
          <w:rPr>
            <w:noProof/>
          </w:rPr>
          <w:tab/>
        </w:r>
        <w:r w:rsidR="00041890">
          <w:rPr>
            <w:noProof/>
          </w:rPr>
          <w:fldChar w:fldCharType="begin"/>
        </w:r>
        <w:r w:rsidR="00041890">
          <w:rPr>
            <w:noProof/>
          </w:rPr>
          <w:instrText xml:space="preserve"> PAGEREF _Toc407629850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51" w:history="1">
        <w:r w:rsidR="00041890" w:rsidRPr="006707A2">
          <w:rPr>
            <w:rStyle w:val="a5"/>
            <w:noProof/>
          </w:rPr>
          <w:t>3.1</w:t>
        </w:r>
        <w:r w:rsidR="00041890" w:rsidRPr="006707A2">
          <w:rPr>
            <w:rStyle w:val="a5"/>
            <w:rFonts w:hint="eastAsia"/>
            <w:noProof/>
          </w:rPr>
          <w:t>对功能的规定</w:t>
        </w:r>
        <w:r w:rsidR="00041890">
          <w:rPr>
            <w:noProof/>
          </w:rPr>
          <w:tab/>
        </w:r>
        <w:r w:rsidR="00041890">
          <w:rPr>
            <w:noProof/>
          </w:rPr>
          <w:fldChar w:fldCharType="begin"/>
        </w:r>
        <w:r w:rsidR="00041890">
          <w:rPr>
            <w:noProof/>
          </w:rPr>
          <w:instrText xml:space="preserve"> PAGEREF _Toc407629851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52" w:history="1">
        <w:r w:rsidR="00041890" w:rsidRPr="006707A2">
          <w:rPr>
            <w:rStyle w:val="a5"/>
            <w:noProof/>
          </w:rPr>
          <w:t>3.1.1</w:t>
        </w:r>
        <w:r w:rsidR="00041890" w:rsidRPr="006707A2">
          <w:rPr>
            <w:rStyle w:val="a5"/>
            <w:rFonts w:hint="eastAsia"/>
            <w:noProof/>
          </w:rPr>
          <w:t>本系统的用例图</w:t>
        </w:r>
        <w:r w:rsidR="00041890">
          <w:rPr>
            <w:noProof/>
          </w:rPr>
          <w:tab/>
        </w:r>
        <w:r w:rsidR="00041890">
          <w:rPr>
            <w:noProof/>
          </w:rPr>
          <w:fldChar w:fldCharType="begin"/>
        </w:r>
        <w:r w:rsidR="00041890">
          <w:rPr>
            <w:noProof/>
          </w:rPr>
          <w:instrText xml:space="preserve"> PAGEREF _Toc407629852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53" w:history="1">
        <w:r w:rsidR="00041890" w:rsidRPr="006707A2">
          <w:rPr>
            <w:rStyle w:val="a5"/>
            <w:noProof/>
          </w:rPr>
          <w:t>3.1.2</w:t>
        </w:r>
        <w:r w:rsidR="00041890" w:rsidRPr="006707A2">
          <w:rPr>
            <w:rStyle w:val="a5"/>
            <w:rFonts w:hint="eastAsia"/>
            <w:noProof/>
          </w:rPr>
          <w:t>用例描述</w:t>
        </w:r>
        <w:r w:rsidR="00041890">
          <w:rPr>
            <w:noProof/>
          </w:rPr>
          <w:tab/>
        </w:r>
        <w:r w:rsidR="00041890">
          <w:rPr>
            <w:noProof/>
          </w:rPr>
          <w:fldChar w:fldCharType="begin"/>
        </w:r>
        <w:r w:rsidR="00041890">
          <w:rPr>
            <w:noProof/>
          </w:rPr>
          <w:instrText xml:space="preserve"> PAGEREF _Toc407629853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4" w:history="1">
        <w:r w:rsidR="00041890" w:rsidRPr="006707A2">
          <w:rPr>
            <w:rStyle w:val="a5"/>
            <w:noProof/>
          </w:rPr>
          <w:t>3.1.2.1</w:t>
        </w:r>
        <w:r w:rsidR="00041890" w:rsidRPr="006707A2">
          <w:rPr>
            <w:rStyle w:val="a5"/>
            <w:rFonts w:hint="eastAsia"/>
            <w:noProof/>
          </w:rPr>
          <w:t>网点</w:t>
        </w:r>
        <w:r w:rsidR="00041890" w:rsidRPr="006707A2">
          <w:rPr>
            <w:rStyle w:val="a5"/>
            <w:rFonts w:hint="eastAsia"/>
            <w:bCs/>
            <w:noProof/>
          </w:rPr>
          <w:t>管理</w:t>
        </w:r>
        <w:r w:rsidR="00041890">
          <w:rPr>
            <w:noProof/>
          </w:rPr>
          <w:tab/>
        </w:r>
        <w:r w:rsidR="00041890">
          <w:rPr>
            <w:noProof/>
          </w:rPr>
          <w:fldChar w:fldCharType="begin"/>
        </w:r>
        <w:r w:rsidR="00041890">
          <w:rPr>
            <w:noProof/>
          </w:rPr>
          <w:instrText xml:space="preserve"> PAGEREF _Toc407629854 \h </w:instrText>
        </w:r>
        <w:r w:rsidR="00041890">
          <w:rPr>
            <w:noProof/>
          </w:rPr>
        </w:r>
        <w:r w:rsidR="00041890">
          <w:rPr>
            <w:noProof/>
          </w:rPr>
          <w:fldChar w:fldCharType="separate"/>
        </w:r>
        <w:r w:rsidR="00041890">
          <w:rPr>
            <w:noProof/>
          </w:rPr>
          <w:t>4</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5" w:history="1">
        <w:r w:rsidR="00041890" w:rsidRPr="006707A2">
          <w:rPr>
            <w:rStyle w:val="a5"/>
            <w:noProof/>
          </w:rPr>
          <w:t>3.1.2.2</w:t>
        </w:r>
        <w:r w:rsidR="00041890" w:rsidRPr="006707A2">
          <w:rPr>
            <w:rStyle w:val="a5"/>
            <w:rFonts w:hint="eastAsia"/>
            <w:noProof/>
          </w:rPr>
          <w:t>用户</w:t>
        </w:r>
        <w:r w:rsidR="00041890" w:rsidRPr="006707A2">
          <w:rPr>
            <w:rStyle w:val="a5"/>
            <w:rFonts w:hint="eastAsia"/>
            <w:bCs/>
            <w:noProof/>
          </w:rPr>
          <w:t>管理</w:t>
        </w:r>
        <w:r w:rsidR="00041890">
          <w:rPr>
            <w:noProof/>
          </w:rPr>
          <w:tab/>
        </w:r>
        <w:r w:rsidR="00041890">
          <w:rPr>
            <w:noProof/>
          </w:rPr>
          <w:fldChar w:fldCharType="begin"/>
        </w:r>
        <w:r w:rsidR="00041890">
          <w:rPr>
            <w:noProof/>
          </w:rPr>
          <w:instrText xml:space="preserve"> PAGEREF _Toc407629855 \h </w:instrText>
        </w:r>
        <w:r w:rsidR="00041890">
          <w:rPr>
            <w:noProof/>
          </w:rPr>
        </w:r>
        <w:r w:rsidR="00041890">
          <w:rPr>
            <w:noProof/>
          </w:rPr>
          <w:fldChar w:fldCharType="separate"/>
        </w:r>
        <w:r w:rsidR="00041890">
          <w:rPr>
            <w:noProof/>
          </w:rPr>
          <w:t>5</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6" w:history="1">
        <w:r w:rsidR="00041890" w:rsidRPr="006707A2">
          <w:rPr>
            <w:rStyle w:val="a5"/>
            <w:noProof/>
          </w:rPr>
          <w:t>3.1.2.3</w:t>
        </w:r>
        <w:r w:rsidR="00041890" w:rsidRPr="006707A2">
          <w:rPr>
            <w:rStyle w:val="a5"/>
            <w:rFonts w:hint="eastAsia"/>
            <w:noProof/>
          </w:rPr>
          <w:t>客户</w:t>
        </w:r>
        <w:r w:rsidR="00041890" w:rsidRPr="006707A2">
          <w:rPr>
            <w:rStyle w:val="a5"/>
            <w:rFonts w:hint="eastAsia"/>
            <w:bCs/>
            <w:noProof/>
          </w:rPr>
          <w:t>管理</w:t>
        </w:r>
        <w:r w:rsidR="00041890">
          <w:rPr>
            <w:noProof/>
          </w:rPr>
          <w:tab/>
        </w:r>
        <w:r w:rsidR="00041890">
          <w:rPr>
            <w:noProof/>
          </w:rPr>
          <w:fldChar w:fldCharType="begin"/>
        </w:r>
        <w:r w:rsidR="00041890">
          <w:rPr>
            <w:noProof/>
          </w:rPr>
          <w:instrText xml:space="preserve"> PAGEREF _Toc407629856 \h </w:instrText>
        </w:r>
        <w:r w:rsidR="00041890">
          <w:rPr>
            <w:noProof/>
          </w:rPr>
        </w:r>
        <w:r w:rsidR="00041890">
          <w:rPr>
            <w:noProof/>
          </w:rPr>
          <w:fldChar w:fldCharType="separate"/>
        </w:r>
        <w:r w:rsidR="00041890">
          <w:rPr>
            <w:noProof/>
          </w:rPr>
          <w:t>6</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7" w:history="1">
        <w:r w:rsidR="00041890" w:rsidRPr="006707A2">
          <w:rPr>
            <w:rStyle w:val="a5"/>
            <w:noProof/>
          </w:rPr>
          <w:t>3.1.2.4</w:t>
        </w:r>
        <w:r w:rsidR="00041890" w:rsidRPr="006707A2">
          <w:rPr>
            <w:rStyle w:val="a5"/>
            <w:rFonts w:hint="eastAsia"/>
            <w:b/>
            <w:bCs/>
            <w:noProof/>
          </w:rPr>
          <w:t>自行车管理</w:t>
        </w:r>
        <w:r w:rsidR="00041890">
          <w:rPr>
            <w:noProof/>
          </w:rPr>
          <w:tab/>
        </w:r>
        <w:r w:rsidR="00041890">
          <w:rPr>
            <w:noProof/>
          </w:rPr>
          <w:fldChar w:fldCharType="begin"/>
        </w:r>
        <w:r w:rsidR="00041890">
          <w:rPr>
            <w:noProof/>
          </w:rPr>
          <w:instrText xml:space="preserve"> PAGEREF _Toc407629857 \h </w:instrText>
        </w:r>
        <w:r w:rsidR="00041890">
          <w:rPr>
            <w:noProof/>
          </w:rPr>
        </w:r>
        <w:r w:rsidR="00041890">
          <w:rPr>
            <w:noProof/>
          </w:rPr>
          <w:fldChar w:fldCharType="separate"/>
        </w:r>
        <w:r w:rsidR="00041890">
          <w:rPr>
            <w:noProof/>
          </w:rPr>
          <w:t>7</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8" w:history="1">
        <w:r w:rsidR="00041890" w:rsidRPr="006707A2">
          <w:rPr>
            <w:rStyle w:val="a5"/>
            <w:noProof/>
          </w:rPr>
          <w:t>3.1.2.5</w:t>
        </w:r>
        <w:r w:rsidR="00041890" w:rsidRPr="006707A2">
          <w:rPr>
            <w:rStyle w:val="a5"/>
            <w:rFonts w:hint="eastAsia"/>
            <w:noProof/>
          </w:rPr>
          <w:t>租借管理</w:t>
        </w:r>
        <w:r w:rsidR="00041890">
          <w:rPr>
            <w:noProof/>
          </w:rPr>
          <w:tab/>
        </w:r>
        <w:r w:rsidR="00041890">
          <w:rPr>
            <w:noProof/>
          </w:rPr>
          <w:fldChar w:fldCharType="begin"/>
        </w:r>
        <w:r w:rsidR="00041890">
          <w:rPr>
            <w:noProof/>
          </w:rPr>
          <w:instrText xml:space="preserve"> PAGEREF _Toc407629858 \h </w:instrText>
        </w:r>
        <w:r w:rsidR="00041890">
          <w:rPr>
            <w:noProof/>
          </w:rPr>
        </w:r>
        <w:r w:rsidR="00041890">
          <w:rPr>
            <w:noProof/>
          </w:rPr>
          <w:fldChar w:fldCharType="separate"/>
        </w:r>
        <w:r w:rsidR="00041890">
          <w:rPr>
            <w:noProof/>
          </w:rPr>
          <w:t>9</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59" w:history="1">
        <w:r w:rsidR="00041890" w:rsidRPr="006707A2">
          <w:rPr>
            <w:rStyle w:val="a5"/>
            <w:noProof/>
          </w:rPr>
          <w:t>3.1.2.6</w:t>
        </w:r>
        <w:r w:rsidR="00041890" w:rsidRPr="006707A2">
          <w:rPr>
            <w:rStyle w:val="a5"/>
            <w:rFonts w:hint="eastAsia"/>
            <w:noProof/>
          </w:rPr>
          <w:t>调度管理</w:t>
        </w:r>
        <w:r w:rsidR="00041890">
          <w:rPr>
            <w:noProof/>
          </w:rPr>
          <w:tab/>
        </w:r>
        <w:r w:rsidR="00041890">
          <w:rPr>
            <w:noProof/>
          </w:rPr>
          <w:fldChar w:fldCharType="begin"/>
        </w:r>
        <w:r w:rsidR="00041890">
          <w:rPr>
            <w:noProof/>
          </w:rPr>
          <w:instrText xml:space="preserve"> PAGEREF _Toc407629859 \h </w:instrText>
        </w:r>
        <w:r w:rsidR="00041890">
          <w:rPr>
            <w:noProof/>
          </w:rPr>
        </w:r>
        <w:r w:rsidR="00041890">
          <w:rPr>
            <w:noProof/>
          </w:rPr>
          <w:fldChar w:fldCharType="separate"/>
        </w:r>
        <w:r w:rsidR="00041890">
          <w:rPr>
            <w:noProof/>
          </w:rPr>
          <w:t>11</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60" w:history="1">
        <w:r w:rsidR="00041890" w:rsidRPr="006707A2">
          <w:rPr>
            <w:rStyle w:val="a5"/>
            <w:noProof/>
          </w:rPr>
          <w:t>3.1.2.7</w:t>
        </w:r>
        <w:r w:rsidR="00041890" w:rsidRPr="006707A2">
          <w:rPr>
            <w:rStyle w:val="a5"/>
            <w:rFonts w:hint="eastAsia"/>
            <w:noProof/>
          </w:rPr>
          <w:t>维护管理</w:t>
        </w:r>
        <w:r w:rsidR="00041890">
          <w:rPr>
            <w:noProof/>
          </w:rPr>
          <w:tab/>
        </w:r>
        <w:r w:rsidR="00041890">
          <w:rPr>
            <w:noProof/>
          </w:rPr>
          <w:fldChar w:fldCharType="begin"/>
        </w:r>
        <w:r w:rsidR="00041890">
          <w:rPr>
            <w:noProof/>
          </w:rPr>
          <w:instrText xml:space="preserve"> PAGEREF _Toc407629860 \h </w:instrText>
        </w:r>
        <w:r w:rsidR="00041890">
          <w:rPr>
            <w:noProof/>
          </w:rPr>
        </w:r>
        <w:r w:rsidR="00041890">
          <w:rPr>
            <w:noProof/>
          </w:rPr>
          <w:fldChar w:fldCharType="separate"/>
        </w:r>
        <w:r w:rsidR="00041890">
          <w:rPr>
            <w:noProof/>
          </w:rPr>
          <w:t>13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1" w:history="1">
        <w:r w:rsidR="00041890" w:rsidRPr="006707A2">
          <w:rPr>
            <w:rStyle w:val="a5"/>
            <w:noProof/>
          </w:rPr>
          <w:t>3.2</w:t>
        </w:r>
        <w:r w:rsidR="00041890" w:rsidRPr="006707A2">
          <w:rPr>
            <w:rStyle w:val="a5"/>
            <w:rFonts w:hint="eastAsia"/>
            <w:noProof/>
          </w:rPr>
          <w:t>对性能的规定</w:t>
        </w:r>
        <w:r w:rsidR="00041890">
          <w:rPr>
            <w:noProof/>
          </w:rPr>
          <w:tab/>
        </w:r>
        <w:r w:rsidR="00041890">
          <w:rPr>
            <w:noProof/>
          </w:rPr>
          <w:fldChar w:fldCharType="begin"/>
        </w:r>
        <w:r w:rsidR="00041890">
          <w:rPr>
            <w:noProof/>
          </w:rPr>
          <w:instrText xml:space="preserve"> PAGEREF _Toc407629861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2" w:history="1">
        <w:r w:rsidR="00041890" w:rsidRPr="006707A2">
          <w:rPr>
            <w:rStyle w:val="a5"/>
            <w:noProof/>
          </w:rPr>
          <w:t>4</w:t>
        </w:r>
        <w:r w:rsidR="00041890" w:rsidRPr="006707A2">
          <w:rPr>
            <w:rStyle w:val="a5"/>
            <w:rFonts w:hint="eastAsia"/>
            <w:noProof/>
          </w:rPr>
          <w:t>运行环境规定</w:t>
        </w:r>
        <w:r w:rsidR="00041890">
          <w:rPr>
            <w:noProof/>
          </w:rPr>
          <w:tab/>
        </w:r>
        <w:r w:rsidR="00041890">
          <w:rPr>
            <w:noProof/>
          </w:rPr>
          <w:fldChar w:fldCharType="begin"/>
        </w:r>
        <w:r w:rsidR="00041890">
          <w:rPr>
            <w:noProof/>
          </w:rPr>
          <w:instrText xml:space="preserve"> PAGEREF _Toc407629862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3" w:history="1">
        <w:r w:rsidR="00041890" w:rsidRPr="006707A2">
          <w:rPr>
            <w:rStyle w:val="a5"/>
            <w:noProof/>
          </w:rPr>
          <w:t>4.1</w:t>
        </w:r>
        <w:r w:rsidR="00041890" w:rsidRPr="006707A2">
          <w:rPr>
            <w:rStyle w:val="a5"/>
            <w:rFonts w:hint="eastAsia"/>
            <w:noProof/>
          </w:rPr>
          <w:t>软件开发环境</w:t>
        </w:r>
        <w:r w:rsidR="00041890">
          <w:rPr>
            <w:noProof/>
          </w:rPr>
          <w:tab/>
        </w:r>
        <w:r w:rsidR="00041890">
          <w:rPr>
            <w:noProof/>
          </w:rPr>
          <w:fldChar w:fldCharType="begin"/>
        </w:r>
        <w:r w:rsidR="00041890">
          <w:rPr>
            <w:noProof/>
          </w:rPr>
          <w:instrText xml:space="preserve"> PAGEREF _Toc407629863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4" w:history="1">
        <w:r w:rsidR="00041890" w:rsidRPr="006707A2">
          <w:rPr>
            <w:rStyle w:val="a5"/>
            <w:noProof/>
          </w:rPr>
          <w:t>4.2</w:t>
        </w:r>
        <w:r w:rsidR="00041890" w:rsidRPr="006707A2">
          <w:rPr>
            <w:rStyle w:val="a5"/>
            <w:rFonts w:hint="eastAsia"/>
            <w:noProof/>
          </w:rPr>
          <w:t>硬件环境</w:t>
        </w:r>
        <w:r w:rsidR="00041890">
          <w:rPr>
            <w:noProof/>
          </w:rPr>
          <w:tab/>
        </w:r>
        <w:r w:rsidR="00041890">
          <w:rPr>
            <w:noProof/>
          </w:rPr>
          <w:fldChar w:fldCharType="begin"/>
        </w:r>
        <w:r w:rsidR="00041890">
          <w:rPr>
            <w:noProof/>
          </w:rPr>
          <w:instrText xml:space="preserve"> PAGEREF _Toc407629864 \h </w:instrText>
        </w:r>
        <w:r w:rsidR="00041890">
          <w:rPr>
            <w:noProof/>
          </w:rPr>
        </w:r>
        <w:r w:rsidR="00041890">
          <w:rPr>
            <w:noProof/>
          </w:rPr>
          <w:fldChar w:fldCharType="separate"/>
        </w:r>
        <w:r w:rsidR="00041890">
          <w:rPr>
            <w:noProof/>
          </w:rPr>
          <w:t>14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5" w:history="1">
        <w:r w:rsidR="00041890" w:rsidRPr="006707A2">
          <w:rPr>
            <w:rStyle w:val="a5"/>
            <w:rFonts w:hint="eastAsia"/>
            <w:noProof/>
          </w:rPr>
          <w:t>第二章</w:t>
        </w:r>
        <w:r w:rsidR="00041890" w:rsidRPr="006707A2">
          <w:rPr>
            <w:rStyle w:val="a5"/>
            <w:rFonts w:hint="eastAsia"/>
            <w:noProof/>
          </w:rPr>
          <w:t xml:space="preserve"> </w:t>
        </w:r>
        <w:r w:rsidR="00041890" w:rsidRPr="006707A2">
          <w:rPr>
            <w:rStyle w:val="a5"/>
            <w:rFonts w:hint="eastAsia"/>
            <w:noProof/>
          </w:rPr>
          <w:t>概要设计</w:t>
        </w:r>
        <w:r w:rsidR="00041890">
          <w:rPr>
            <w:noProof/>
          </w:rPr>
          <w:tab/>
        </w:r>
        <w:r w:rsidR="00041890">
          <w:rPr>
            <w:noProof/>
          </w:rPr>
          <w:fldChar w:fldCharType="begin"/>
        </w:r>
        <w:r w:rsidR="00041890">
          <w:rPr>
            <w:noProof/>
          </w:rPr>
          <w:instrText xml:space="preserve"> PAGEREF _Toc407629865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6" w:history="1">
        <w:r w:rsidR="00041890" w:rsidRPr="006707A2">
          <w:rPr>
            <w:rStyle w:val="a5"/>
            <w:noProof/>
          </w:rPr>
          <w:t xml:space="preserve">1 </w:t>
        </w:r>
        <w:r w:rsidR="00041890" w:rsidRPr="006707A2">
          <w:rPr>
            <w:rStyle w:val="a5"/>
            <w:rFonts w:hint="eastAsia"/>
            <w:noProof/>
          </w:rPr>
          <w:t>引言</w:t>
        </w:r>
        <w:r w:rsidR="00041890">
          <w:rPr>
            <w:noProof/>
          </w:rPr>
          <w:tab/>
        </w:r>
        <w:r w:rsidR="00041890">
          <w:rPr>
            <w:noProof/>
          </w:rPr>
          <w:fldChar w:fldCharType="begin"/>
        </w:r>
        <w:r w:rsidR="00041890">
          <w:rPr>
            <w:noProof/>
          </w:rPr>
          <w:instrText xml:space="preserve"> PAGEREF _Toc407629866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7" w:history="1">
        <w:r w:rsidR="00041890" w:rsidRPr="006707A2">
          <w:rPr>
            <w:rStyle w:val="a5"/>
            <w:noProof/>
          </w:rPr>
          <w:t xml:space="preserve">1.1 </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_Toc407629867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68" w:history="1">
        <w:r w:rsidR="00041890" w:rsidRPr="006707A2">
          <w:rPr>
            <w:rStyle w:val="a5"/>
            <w:noProof/>
          </w:rPr>
          <w:t xml:space="preserve">1.2 </w:t>
        </w:r>
        <w:r w:rsidR="00041890" w:rsidRPr="006707A2">
          <w:rPr>
            <w:rStyle w:val="a5"/>
            <w:rFonts w:hint="eastAsia"/>
            <w:noProof/>
          </w:rPr>
          <w:t>项目背景</w:t>
        </w:r>
        <w:r w:rsidR="00041890">
          <w:rPr>
            <w:noProof/>
          </w:rPr>
          <w:tab/>
        </w:r>
        <w:r w:rsidR="00041890">
          <w:rPr>
            <w:noProof/>
          </w:rPr>
          <w:fldChar w:fldCharType="begin"/>
        </w:r>
        <w:r w:rsidR="00041890">
          <w:rPr>
            <w:noProof/>
          </w:rPr>
          <w:instrText xml:space="preserve"> PAGEREF _Toc407629868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69" w:history="1">
        <w:r w:rsidR="00041890" w:rsidRPr="006707A2">
          <w:rPr>
            <w:rStyle w:val="a5"/>
            <w:noProof/>
          </w:rPr>
          <w:t xml:space="preserve">2 </w:t>
        </w:r>
        <w:r w:rsidR="00041890" w:rsidRPr="006707A2">
          <w:rPr>
            <w:rStyle w:val="a5"/>
            <w:rFonts w:hint="eastAsia"/>
            <w:noProof/>
          </w:rPr>
          <w:t>总体设计</w:t>
        </w:r>
        <w:r w:rsidR="00041890">
          <w:rPr>
            <w:noProof/>
          </w:rPr>
          <w:tab/>
        </w:r>
        <w:r w:rsidR="00041890">
          <w:rPr>
            <w:noProof/>
          </w:rPr>
          <w:fldChar w:fldCharType="begin"/>
        </w:r>
        <w:r w:rsidR="00041890">
          <w:rPr>
            <w:noProof/>
          </w:rPr>
          <w:instrText xml:space="preserve"> PAGEREF _Toc407629869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0" w:history="1">
        <w:r w:rsidR="00041890" w:rsidRPr="006707A2">
          <w:rPr>
            <w:rStyle w:val="a5"/>
            <w:noProof/>
          </w:rPr>
          <w:t xml:space="preserve">2.1 </w:t>
        </w:r>
        <w:r w:rsidR="00041890" w:rsidRPr="006707A2">
          <w:rPr>
            <w:rStyle w:val="a5"/>
            <w:rFonts w:hint="eastAsia"/>
            <w:noProof/>
          </w:rPr>
          <w:t>基本设计概念</w:t>
        </w:r>
        <w:r w:rsidR="00041890">
          <w:rPr>
            <w:noProof/>
          </w:rPr>
          <w:tab/>
        </w:r>
        <w:r w:rsidR="00041890">
          <w:rPr>
            <w:noProof/>
          </w:rPr>
          <w:fldChar w:fldCharType="begin"/>
        </w:r>
        <w:r w:rsidR="00041890">
          <w:rPr>
            <w:noProof/>
          </w:rPr>
          <w:instrText xml:space="preserve"> PAGEREF _Toc407629870 \h </w:instrText>
        </w:r>
        <w:r w:rsidR="00041890">
          <w:rPr>
            <w:noProof/>
          </w:rPr>
        </w:r>
        <w:r w:rsidR="00041890">
          <w:rPr>
            <w:noProof/>
          </w:rPr>
          <w:fldChar w:fldCharType="separate"/>
        </w:r>
        <w:r w:rsidR="00041890">
          <w:rPr>
            <w:noProof/>
          </w:rPr>
          <w:t>15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1" w:history="1">
        <w:r w:rsidR="00041890" w:rsidRPr="006707A2">
          <w:rPr>
            <w:rStyle w:val="a5"/>
            <w:noProof/>
          </w:rPr>
          <w:t xml:space="preserve">2.2 </w:t>
        </w:r>
        <w:r w:rsidR="00041890" w:rsidRPr="006707A2">
          <w:rPr>
            <w:rStyle w:val="a5"/>
            <w:rFonts w:hint="eastAsia"/>
            <w:noProof/>
          </w:rPr>
          <w:t>功能需求规定</w:t>
        </w:r>
        <w:r w:rsidR="00041890">
          <w:rPr>
            <w:noProof/>
          </w:rPr>
          <w:tab/>
        </w:r>
        <w:r w:rsidR="00041890">
          <w:rPr>
            <w:noProof/>
          </w:rPr>
          <w:fldChar w:fldCharType="begin"/>
        </w:r>
        <w:r w:rsidR="00041890">
          <w:rPr>
            <w:noProof/>
          </w:rPr>
          <w:instrText xml:space="preserve"> PAGEREF _Toc407629871 \h </w:instrText>
        </w:r>
        <w:r w:rsidR="00041890">
          <w:rPr>
            <w:noProof/>
          </w:rPr>
        </w:r>
        <w:r w:rsidR="00041890">
          <w:rPr>
            <w:noProof/>
          </w:rPr>
          <w:fldChar w:fldCharType="separate"/>
        </w:r>
        <w:r w:rsidR="00041890">
          <w:rPr>
            <w:noProof/>
          </w:rPr>
          <w:t>16</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2" w:history="1">
        <w:r w:rsidR="00041890" w:rsidRPr="006707A2">
          <w:rPr>
            <w:rStyle w:val="a5"/>
            <w:noProof/>
          </w:rPr>
          <w:t xml:space="preserve">2.3 </w:t>
        </w:r>
        <w:r w:rsidR="00041890" w:rsidRPr="006707A2">
          <w:rPr>
            <w:rStyle w:val="a5"/>
            <w:rFonts w:hint="eastAsia"/>
            <w:noProof/>
          </w:rPr>
          <w:t>总体结构</w:t>
        </w:r>
        <w:r w:rsidR="00041890">
          <w:rPr>
            <w:noProof/>
          </w:rPr>
          <w:tab/>
        </w:r>
        <w:r w:rsidR="00041890">
          <w:rPr>
            <w:noProof/>
          </w:rPr>
          <w:fldChar w:fldCharType="begin"/>
        </w:r>
        <w:r w:rsidR="00041890">
          <w:rPr>
            <w:noProof/>
          </w:rPr>
          <w:instrText xml:space="preserve"> PAGEREF _Toc407629872 \h </w:instrText>
        </w:r>
        <w:r w:rsidR="00041890">
          <w:rPr>
            <w:noProof/>
          </w:rPr>
        </w:r>
        <w:r w:rsidR="00041890">
          <w:rPr>
            <w:noProof/>
          </w:rPr>
          <w:fldChar w:fldCharType="separate"/>
        </w:r>
        <w:r w:rsidR="00041890">
          <w:rPr>
            <w:noProof/>
          </w:rPr>
          <w:t>17</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3" w:history="1">
        <w:r w:rsidR="00041890" w:rsidRPr="006707A2">
          <w:rPr>
            <w:rStyle w:val="a5"/>
            <w:noProof/>
          </w:rPr>
          <w:t>2.4</w:t>
        </w:r>
        <w:r w:rsidR="00041890" w:rsidRPr="006707A2">
          <w:rPr>
            <w:rStyle w:val="a5"/>
            <w:rFonts w:hint="eastAsia"/>
            <w:noProof/>
          </w:rPr>
          <w:t>分析类图</w:t>
        </w:r>
        <w:r w:rsidR="00041890">
          <w:rPr>
            <w:noProof/>
          </w:rPr>
          <w:tab/>
        </w:r>
        <w:r w:rsidR="00041890">
          <w:rPr>
            <w:noProof/>
          </w:rPr>
          <w:fldChar w:fldCharType="begin"/>
        </w:r>
        <w:r w:rsidR="00041890">
          <w:rPr>
            <w:noProof/>
          </w:rPr>
          <w:instrText xml:space="preserve"> PAGEREF _Toc407629873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74" w:history="1">
        <w:r w:rsidR="00041890" w:rsidRPr="006707A2">
          <w:rPr>
            <w:rStyle w:val="a5"/>
            <w:noProof/>
          </w:rPr>
          <w:t xml:space="preserve">3 </w:t>
        </w:r>
        <w:r w:rsidR="00041890" w:rsidRPr="006707A2">
          <w:rPr>
            <w:rStyle w:val="a5"/>
            <w:rFonts w:hint="eastAsia"/>
            <w:noProof/>
          </w:rPr>
          <w:t>接口设计</w:t>
        </w:r>
        <w:r w:rsidR="00041890">
          <w:rPr>
            <w:noProof/>
          </w:rPr>
          <w:tab/>
        </w:r>
        <w:r w:rsidR="00041890">
          <w:rPr>
            <w:noProof/>
          </w:rPr>
          <w:fldChar w:fldCharType="begin"/>
        </w:r>
        <w:r w:rsidR="00041890">
          <w:rPr>
            <w:noProof/>
          </w:rPr>
          <w:instrText xml:space="preserve"> PAGEREF _Toc407629874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5" w:history="1">
        <w:r w:rsidR="00041890" w:rsidRPr="006707A2">
          <w:rPr>
            <w:rStyle w:val="a5"/>
            <w:noProof/>
          </w:rPr>
          <w:t xml:space="preserve">3.1 </w:t>
        </w:r>
        <w:r w:rsidR="00041890" w:rsidRPr="006707A2">
          <w:rPr>
            <w:rStyle w:val="a5"/>
            <w:rFonts w:hint="eastAsia"/>
            <w:noProof/>
          </w:rPr>
          <w:t>外部接口</w:t>
        </w:r>
        <w:r w:rsidR="00041890">
          <w:rPr>
            <w:noProof/>
          </w:rPr>
          <w:tab/>
        </w:r>
        <w:r w:rsidR="00041890">
          <w:rPr>
            <w:noProof/>
          </w:rPr>
          <w:fldChar w:fldCharType="begin"/>
        </w:r>
        <w:r w:rsidR="00041890">
          <w:rPr>
            <w:noProof/>
          </w:rPr>
          <w:instrText xml:space="preserve"> PAGEREF _Toc407629875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6" w:history="1">
        <w:r w:rsidR="00041890" w:rsidRPr="006707A2">
          <w:rPr>
            <w:rStyle w:val="a5"/>
            <w:noProof/>
          </w:rPr>
          <w:t xml:space="preserve">3.2 </w:t>
        </w:r>
        <w:r w:rsidR="00041890" w:rsidRPr="006707A2">
          <w:rPr>
            <w:rStyle w:val="a5"/>
            <w:rFonts w:hint="eastAsia"/>
            <w:noProof/>
          </w:rPr>
          <w:t>内部接口</w:t>
        </w:r>
        <w:r w:rsidR="00041890">
          <w:rPr>
            <w:noProof/>
          </w:rPr>
          <w:tab/>
        </w:r>
        <w:r w:rsidR="00041890">
          <w:rPr>
            <w:noProof/>
          </w:rPr>
          <w:fldChar w:fldCharType="begin"/>
        </w:r>
        <w:r w:rsidR="00041890">
          <w:rPr>
            <w:noProof/>
          </w:rPr>
          <w:instrText xml:space="preserve"> PAGEREF _Toc407629876 \h </w:instrText>
        </w:r>
        <w:r w:rsidR="00041890">
          <w:rPr>
            <w:noProof/>
          </w:rPr>
        </w:r>
        <w:r w:rsidR="00041890">
          <w:rPr>
            <w:noProof/>
          </w:rPr>
          <w:fldChar w:fldCharType="separate"/>
        </w:r>
        <w:r w:rsidR="00041890">
          <w:rPr>
            <w:noProof/>
          </w:rPr>
          <w:t>18</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77" w:history="1">
        <w:r w:rsidR="00041890" w:rsidRPr="006707A2">
          <w:rPr>
            <w:rStyle w:val="a5"/>
            <w:noProof/>
          </w:rPr>
          <w:t xml:space="preserve">4 </w:t>
        </w:r>
        <w:r w:rsidR="00041890" w:rsidRPr="006707A2">
          <w:rPr>
            <w:rStyle w:val="a5"/>
            <w:rFonts w:hint="eastAsia"/>
            <w:noProof/>
          </w:rPr>
          <w:t>运行设计</w:t>
        </w:r>
        <w:r w:rsidR="00041890">
          <w:rPr>
            <w:noProof/>
          </w:rPr>
          <w:tab/>
        </w:r>
        <w:r w:rsidR="00041890">
          <w:rPr>
            <w:noProof/>
          </w:rPr>
          <w:fldChar w:fldCharType="begin"/>
        </w:r>
        <w:r w:rsidR="00041890">
          <w:rPr>
            <w:noProof/>
          </w:rPr>
          <w:instrText xml:space="preserve"> PAGEREF _Toc407629877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8" w:history="1">
        <w:r w:rsidR="00041890" w:rsidRPr="006707A2">
          <w:rPr>
            <w:rStyle w:val="a5"/>
            <w:noProof/>
          </w:rPr>
          <w:t xml:space="preserve">4.1 </w:t>
        </w:r>
        <w:r w:rsidR="00041890" w:rsidRPr="006707A2">
          <w:rPr>
            <w:rStyle w:val="a5"/>
            <w:rFonts w:hint="eastAsia"/>
            <w:noProof/>
          </w:rPr>
          <w:t>运行模块组合</w:t>
        </w:r>
        <w:r w:rsidR="00041890">
          <w:rPr>
            <w:noProof/>
          </w:rPr>
          <w:tab/>
        </w:r>
        <w:r w:rsidR="00041890">
          <w:rPr>
            <w:noProof/>
          </w:rPr>
          <w:fldChar w:fldCharType="begin"/>
        </w:r>
        <w:r w:rsidR="00041890">
          <w:rPr>
            <w:noProof/>
          </w:rPr>
          <w:instrText xml:space="preserve"> PAGEREF _Toc407629878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79" w:history="1">
        <w:r w:rsidR="00041890" w:rsidRPr="006707A2">
          <w:rPr>
            <w:rStyle w:val="a5"/>
            <w:noProof/>
          </w:rPr>
          <w:t xml:space="preserve">4.2 </w:t>
        </w:r>
        <w:r w:rsidR="00041890" w:rsidRPr="006707A2">
          <w:rPr>
            <w:rStyle w:val="a5"/>
            <w:rFonts w:hint="eastAsia"/>
            <w:noProof/>
          </w:rPr>
          <w:t>运行控制</w:t>
        </w:r>
        <w:r w:rsidR="00041890">
          <w:rPr>
            <w:noProof/>
          </w:rPr>
          <w:tab/>
        </w:r>
        <w:r w:rsidR="00041890">
          <w:rPr>
            <w:noProof/>
          </w:rPr>
          <w:fldChar w:fldCharType="begin"/>
        </w:r>
        <w:r w:rsidR="00041890">
          <w:rPr>
            <w:noProof/>
          </w:rPr>
          <w:instrText xml:space="preserve"> PAGEREF _Toc407629879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0" w:history="1">
        <w:r w:rsidR="00041890" w:rsidRPr="006707A2">
          <w:rPr>
            <w:rStyle w:val="a5"/>
            <w:noProof/>
          </w:rPr>
          <w:t xml:space="preserve">4.3 </w:t>
        </w:r>
        <w:r w:rsidR="00041890" w:rsidRPr="006707A2">
          <w:rPr>
            <w:rStyle w:val="a5"/>
            <w:rFonts w:hint="eastAsia"/>
            <w:noProof/>
          </w:rPr>
          <w:t>运行时间</w:t>
        </w:r>
        <w:r w:rsidR="00041890">
          <w:rPr>
            <w:noProof/>
          </w:rPr>
          <w:tab/>
        </w:r>
        <w:r w:rsidR="00041890">
          <w:rPr>
            <w:noProof/>
          </w:rPr>
          <w:fldChar w:fldCharType="begin"/>
        </w:r>
        <w:r w:rsidR="00041890">
          <w:rPr>
            <w:noProof/>
          </w:rPr>
          <w:instrText xml:space="preserve"> PAGEREF _Toc407629880 \h </w:instrText>
        </w:r>
        <w:r w:rsidR="00041890">
          <w:rPr>
            <w:noProof/>
          </w:rPr>
        </w:r>
        <w:r w:rsidR="00041890">
          <w:rPr>
            <w:noProof/>
          </w:rPr>
          <w:fldChar w:fldCharType="separate"/>
        </w:r>
        <w:r w:rsidR="00041890">
          <w:rPr>
            <w:noProof/>
          </w:rPr>
          <w:t>19</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1" w:history="1">
        <w:r w:rsidR="00041890" w:rsidRPr="006707A2">
          <w:rPr>
            <w:rStyle w:val="a5"/>
            <w:noProof/>
          </w:rPr>
          <w:t xml:space="preserve">5 </w:t>
        </w:r>
        <w:r w:rsidR="00041890" w:rsidRPr="006707A2">
          <w:rPr>
            <w:rStyle w:val="a5"/>
            <w:rFonts w:hint="eastAsia"/>
            <w:noProof/>
          </w:rPr>
          <w:t>系统数据结构设计</w:t>
        </w:r>
        <w:r w:rsidR="00041890">
          <w:rPr>
            <w:noProof/>
          </w:rPr>
          <w:tab/>
        </w:r>
        <w:r w:rsidR="00041890">
          <w:rPr>
            <w:noProof/>
          </w:rPr>
          <w:fldChar w:fldCharType="begin"/>
        </w:r>
        <w:r w:rsidR="00041890">
          <w:rPr>
            <w:noProof/>
          </w:rPr>
          <w:instrText xml:space="preserve"> PAGEREF _Toc407629881 \h </w:instrText>
        </w:r>
        <w:r w:rsidR="00041890">
          <w:rPr>
            <w:noProof/>
          </w:rPr>
        </w:r>
        <w:r w:rsidR="00041890">
          <w:rPr>
            <w:noProof/>
          </w:rPr>
          <w:fldChar w:fldCharType="separate"/>
        </w:r>
        <w:r w:rsidR="00041890">
          <w:rPr>
            <w:noProof/>
          </w:rPr>
          <w:t>20</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2" w:history="1">
        <w:r w:rsidR="00041890" w:rsidRPr="006707A2">
          <w:rPr>
            <w:rStyle w:val="a5"/>
            <w:noProof/>
          </w:rPr>
          <w:t xml:space="preserve">6 </w:t>
        </w:r>
        <w:r w:rsidR="00041890" w:rsidRPr="006707A2">
          <w:rPr>
            <w:rStyle w:val="a5"/>
            <w:rFonts w:hint="eastAsia"/>
            <w:noProof/>
          </w:rPr>
          <w:t>系统出错处理设计</w:t>
        </w:r>
        <w:r w:rsidR="00041890">
          <w:rPr>
            <w:noProof/>
          </w:rPr>
          <w:tab/>
        </w:r>
        <w:r w:rsidR="00041890">
          <w:rPr>
            <w:noProof/>
          </w:rPr>
          <w:fldChar w:fldCharType="begin"/>
        </w:r>
        <w:r w:rsidR="00041890">
          <w:rPr>
            <w:noProof/>
          </w:rPr>
          <w:instrText xml:space="preserve"> PAGEREF _Toc407629882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3" w:history="1">
        <w:r w:rsidR="00041890" w:rsidRPr="006707A2">
          <w:rPr>
            <w:rStyle w:val="a5"/>
            <w:noProof/>
          </w:rPr>
          <w:t xml:space="preserve">6.1 </w:t>
        </w:r>
        <w:r w:rsidR="00041890" w:rsidRPr="006707A2">
          <w:rPr>
            <w:rStyle w:val="a5"/>
            <w:rFonts w:hint="eastAsia"/>
            <w:noProof/>
          </w:rPr>
          <w:t>出错信息</w:t>
        </w:r>
        <w:r w:rsidR="00041890">
          <w:rPr>
            <w:noProof/>
          </w:rPr>
          <w:tab/>
        </w:r>
        <w:r w:rsidR="00041890">
          <w:rPr>
            <w:noProof/>
          </w:rPr>
          <w:fldChar w:fldCharType="begin"/>
        </w:r>
        <w:r w:rsidR="00041890">
          <w:rPr>
            <w:noProof/>
          </w:rPr>
          <w:instrText xml:space="preserve"> PAGEREF _Toc407629883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4" w:history="1">
        <w:r w:rsidR="00041890" w:rsidRPr="006707A2">
          <w:rPr>
            <w:rStyle w:val="a5"/>
            <w:noProof/>
          </w:rPr>
          <w:t xml:space="preserve">6.2 </w:t>
        </w:r>
        <w:r w:rsidR="00041890" w:rsidRPr="006707A2">
          <w:rPr>
            <w:rStyle w:val="a5"/>
            <w:rFonts w:hint="eastAsia"/>
            <w:noProof/>
          </w:rPr>
          <w:t>补救措施</w:t>
        </w:r>
        <w:r w:rsidR="00041890">
          <w:rPr>
            <w:noProof/>
          </w:rPr>
          <w:tab/>
        </w:r>
        <w:r w:rsidR="00041890">
          <w:rPr>
            <w:noProof/>
          </w:rPr>
          <w:fldChar w:fldCharType="begin"/>
        </w:r>
        <w:r w:rsidR="00041890">
          <w:rPr>
            <w:noProof/>
          </w:rPr>
          <w:instrText xml:space="preserve"> PAGEREF _Toc407629884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5" w:history="1">
        <w:r w:rsidR="00041890" w:rsidRPr="006707A2">
          <w:rPr>
            <w:rStyle w:val="a5"/>
            <w:noProof/>
          </w:rPr>
          <w:t xml:space="preserve">6.3 </w:t>
        </w:r>
        <w:r w:rsidR="00041890" w:rsidRPr="006707A2">
          <w:rPr>
            <w:rStyle w:val="a5"/>
            <w:rFonts w:hint="eastAsia"/>
            <w:noProof/>
          </w:rPr>
          <w:t>系统维护设计</w:t>
        </w:r>
        <w:r w:rsidR="00041890">
          <w:rPr>
            <w:noProof/>
          </w:rPr>
          <w:tab/>
        </w:r>
        <w:r w:rsidR="00041890">
          <w:rPr>
            <w:noProof/>
          </w:rPr>
          <w:fldChar w:fldCharType="begin"/>
        </w:r>
        <w:r w:rsidR="00041890">
          <w:rPr>
            <w:noProof/>
          </w:rPr>
          <w:instrText xml:space="preserve"> PAGEREF _Toc407629885 \h </w:instrText>
        </w:r>
        <w:r w:rsidR="00041890">
          <w:rPr>
            <w:noProof/>
          </w:rPr>
        </w:r>
        <w:r w:rsidR="00041890">
          <w:rPr>
            <w:noProof/>
          </w:rPr>
          <w:fldChar w:fldCharType="separate"/>
        </w:r>
        <w:r w:rsidR="00041890">
          <w:rPr>
            <w:noProof/>
          </w:rPr>
          <w:t>23</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6" w:history="1">
        <w:r w:rsidR="00041890" w:rsidRPr="006707A2">
          <w:rPr>
            <w:rStyle w:val="a5"/>
            <w:rFonts w:hint="eastAsia"/>
            <w:noProof/>
          </w:rPr>
          <w:t>第三章</w:t>
        </w:r>
        <w:r w:rsidR="00041890" w:rsidRPr="006707A2">
          <w:rPr>
            <w:rStyle w:val="a5"/>
            <w:noProof/>
          </w:rPr>
          <w:t xml:space="preserve"> </w:t>
        </w:r>
        <w:r w:rsidR="00041890" w:rsidRPr="006707A2">
          <w:rPr>
            <w:rStyle w:val="a5"/>
            <w:rFonts w:hint="eastAsia"/>
            <w:noProof/>
          </w:rPr>
          <w:t>详细设计</w:t>
        </w:r>
        <w:r w:rsidR="00041890">
          <w:rPr>
            <w:noProof/>
          </w:rPr>
          <w:tab/>
        </w:r>
        <w:r w:rsidR="00041890">
          <w:rPr>
            <w:noProof/>
          </w:rPr>
          <w:fldChar w:fldCharType="begin"/>
        </w:r>
        <w:r w:rsidR="00041890">
          <w:rPr>
            <w:noProof/>
          </w:rPr>
          <w:instrText xml:space="preserve"> PAGEREF _Toc407629886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87" w:history="1">
        <w:r w:rsidR="00041890" w:rsidRPr="006707A2">
          <w:rPr>
            <w:rStyle w:val="a5"/>
            <w:noProof/>
          </w:rPr>
          <w:t xml:space="preserve">1 </w:t>
        </w:r>
        <w:r w:rsidR="00041890" w:rsidRPr="006707A2">
          <w:rPr>
            <w:rStyle w:val="a5"/>
            <w:rFonts w:hint="eastAsia"/>
            <w:noProof/>
          </w:rPr>
          <w:t>引言</w:t>
        </w:r>
        <w:r w:rsidR="00041890">
          <w:rPr>
            <w:noProof/>
          </w:rPr>
          <w:tab/>
        </w:r>
        <w:r w:rsidR="00041890">
          <w:rPr>
            <w:noProof/>
          </w:rPr>
          <w:fldChar w:fldCharType="begin"/>
        </w:r>
        <w:r w:rsidR="00041890">
          <w:rPr>
            <w:noProof/>
          </w:rPr>
          <w:instrText xml:space="preserve"> PAGEREF _Toc407629887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8" w:history="1">
        <w:r w:rsidR="00041890" w:rsidRPr="006707A2">
          <w:rPr>
            <w:rStyle w:val="a5"/>
            <w:noProof/>
          </w:rPr>
          <w:t xml:space="preserve">1.1 </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_Toc407629888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89" w:history="1">
        <w:r w:rsidR="00041890" w:rsidRPr="006707A2">
          <w:rPr>
            <w:rStyle w:val="a5"/>
            <w:noProof/>
          </w:rPr>
          <w:t xml:space="preserve">1.2 </w:t>
        </w:r>
        <w:r w:rsidR="00041890" w:rsidRPr="006707A2">
          <w:rPr>
            <w:rStyle w:val="a5"/>
            <w:rFonts w:hint="eastAsia"/>
            <w:noProof/>
          </w:rPr>
          <w:t>项目背景</w:t>
        </w:r>
        <w:r w:rsidR="00041890">
          <w:rPr>
            <w:noProof/>
          </w:rPr>
          <w:tab/>
        </w:r>
        <w:r w:rsidR="00041890">
          <w:rPr>
            <w:noProof/>
          </w:rPr>
          <w:fldChar w:fldCharType="begin"/>
        </w:r>
        <w:r w:rsidR="00041890">
          <w:rPr>
            <w:noProof/>
          </w:rPr>
          <w:instrText xml:space="preserve"> PAGEREF _Toc407629889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90" w:history="1">
        <w:r w:rsidR="00041890" w:rsidRPr="006707A2">
          <w:rPr>
            <w:rStyle w:val="a5"/>
            <w:noProof/>
          </w:rPr>
          <w:t xml:space="preserve">1.3 </w:t>
        </w:r>
        <w:r w:rsidR="00041890" w:rsidRPr="006707A2">
          <w:rPr>
            <w:rStyle w:val="a5"/>
            <w:rFonts w:hint="eastAsia"/>
            <w:noProof/>
          </w:rPr>
          <w:t>特殊名词定义</w:t>
        </w:r>
        <w:r w:rsidR="00041890">
          <w:rPr>
            <w:noProof/>
          </w:rPr>
          <w:tab/>
        </w:r>
        <w:r w:rsidR="00041890">
          <w:rPr>
            <w:noProof/>
          </w:rPr>
          <w:fldChar w:fldCharType="begin"/>
        </w:r>
        <w:r w:rsidR="00041890">
          <w:rPr>
            <w:noProof/>
          </w:rPr>
          <w:instrText xml:space="preserve"> PAGEREF _Toc407629890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91" w:history="1">
        <w:r w:rsidR="00041890" w:rsidRPr="006707A2">
          <w:rPr>
            <w:rStyle w:val="a5"/>
            <w:noProof/>
          </w:rPr>
          <w:t xml:space="preserve">2 </w:t>
        </w:r>
        <w:r w:rsidR="00041890" w:rsidRPr="006707A2">
          <w:rPr>
            <w:rStyle w:val="a5"/>
            <w:rFonts w:hint="eastAsia"/>
            <w:noProof/>
          </w:rPr>
          <w:t>模块命名规则</w:t>
        </w:r>
        <w:r w:rsidR="00041890">
          <w:rPr>
            <w:noProof/>
          </w:rPr>
          <w:tab/>
        </w:r>
        <w:r w:rsidR="00041890">
          <w:rPr>
            <w:noProof/>
          </w:rPr>
          <w:fldChar w:fldCharType="begin"/>
        </w:r>
        <w:r w:rsidR="00041890">
          <w:rPr>
            <w:noProof/>
          </w:rPr>
          <w:instrText xml:space="preserve"> PAGEREF _Toc407629891 \h </w:instrText>
        </w:r>
        <w:r w:rsidR="00041890">
          <w:rPr>
            <w:noProof/>
          </w:rPr>
        </w:r>
        <w:r w:rsidR="00041890">
          <w:rPr>
            <w:noProof/>
          </w:rPr>
          <w:fldChar w:fldCharType="separate"/>
        </w:r>
        <w:r w:rsidR="00041890">
          <w:rPr>
            <w:noProof/>
          </w:rPr>
          <w:t>24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892" w:history="1">
        <w:r w:rsidR="00041890" w:rsidRPr="006707A2">
          <w:rPr>
            <w:rStyle w:val="a5"/>
            <w:noProof/>
          </w:rPr>
          <w:t xml:space="preserve">3 </w:t>
        </w:r>
        <w:r w:rsidR="00041890" w:rsidRPr="006707A2">
          <w:rPr>
            <w:rStyle w:val="a5"/>
            <w:rFonts w:hint="eastAsia"/>
            <w:noProof/>
          </w:rPr>
          <w:t>模块汇总</w:t>
        </w:r>
        <w:r w:rsidR="00041890">
          <w:rPr>
            <w:noProof/>
          </w:rPr>
          <w:tab/>
        </w:r>
        <w:r w:rsidR="00041890">
          <w:rPr>
            <w:noProof/>
          </w:rPr>
          <w:fldChar w:fldCharType="begin"/>
        </w:r>
        <w:r w:rsidR="00041890">
          <w:rPr>
            <w:noProof/>
          </w:rPr>
          <w:instrText xml:space="preserve"> PAGEREF _Toc407629892 \h </w:instrText>
        </w:r>
        <w:r w:rsidR="00041890">
          <w:rPr>
            <w:noProof/>
          </w:rPr>
        </w:r>
        <w:r w:rsidR="00041890">
          <w:rPr>
            <w:noProof/>
          </w:rPr>
          <w:fldChar w:fldCharType="separate"/>
        </w:r>
        <w:r w:rsidR="00041890">
          <w:rPr>
            <w:noProof/>
          </w:rPr>
          <w:t>25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93" w:history="1">
        <w:r w:rsidR="00041890" w:rsidRPr="006707A2">
          <w:rPr>
            <w:rStyle w:val="a5"/>
            <w:noProof/>
          </w:rPr>
          <w:t xml:space="preserve">3.1 </w:t>
        </w:r>
        <w:r w:rsidR="00041890" w:rsidRPr="006707A2">
          <w:rPr>
            <w:rStyle w:val="a5"/>
            <w:rFonts w:hint="eastAsia"/>
            <w:noProof/>
          </w:rPr>
          <w:t>模块汇总表</w:t>
        </w:r>
        <w:r w:rsidR="00041890">
          <w:rPr>
            <w:noProof/>
          </w:rPr>
          <w:tab/>
        </w:r>
        <w:r w:rsidR="00041890">
          <w:rPr>
            <w:noProof/>
          </w:rPr>
          <w:fldChar w:fldCharType="begin"/>
        </w:r>
        <w:r w:rsidR="00041890">
          <w:rPr>
            <w:noProof/>
          </w:rPr>
          <w:instrText xml:space="preserve"> PAGEREF _Toc407629893 \h </w:instrText>
        </w:r>
        <w:r w:rsidR="00041890">
          <w:rPr>
            <w:noProof/>
          </w:rPr>
        </w:r>
        <w:r w:rsidR="00041890">
          <w:rPr>
            <w:noProof/>
          </w:rPr>
          <w:fldChar w:fldCharType="separate"/>
        </w:r>
        <w:r w:rsidR="00041890">
          <w:rPr>
            <w:noProof/>
          </w:rPr>
          <w:t>25</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894" w:history="1">
        <w:r w:rsidR="00041890" w:rsidRPr="006707A2">
          <w:rPr>
            <w:rStyle w:val="a5"/>
            <w:noProof/>
          </w:rPr>
          <w:t xml:space="preserve">3.2 </w:t>
        </w:r>
        <w:r w:rsidR="00041890" w:rsidRPr="006707A2">
          <w:rPr>
            <w:rStyle w:val="a5"/>
            <w:rFonts w:hint="eastAsia"/>
            <w:noProof/>
          </w:rPr>
          <w:t>系统模块功能详细设计</w:t>
        </w:r>
        <w:r w:rsidR="00041890">
          <w:rPr>
            <w:noProof/>
          </w:rPr>
          <w:tab/>
        </w:r>
        <w:r w:rsidR="00041890">
          <w:rPr>
            <w:noProof/>
          </w:rPr>
          <w:fldChar w:fldCharType="begin"/>
        </w:r>
        <w:r w:rsidR="00041890">
          <w:rPr>
            <w:noProof/>
          </w:rPr>
          <w:instrText xml:space="preserve"> PAGEREF _Toc407629894 \h </w:instrText>
        </w:r>
        <w:r w:rsidR="00041890">
          <w:rPr>
            <w:noProof/>
          </w:rPr>
        </w:r>
        <w:r w:rsidR="00041890">
          <w:rPr>
            <w:noProof/>
          </w:rPr>
          <w:fldChar w:fldCharType="separate"/>
        </w:r>
        <w:r w:rsidR="00041890">
          <w:rPr>
            <w:noProof/>
          </w:rPr>
          <w:t>26</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5" w:history="1">
        <w:r w:rsidR="00041890" w:rsidRPr="006707A2">
          <w:rPr>
            <w:rStyle w:val="a5"/>
            <w:noProof/>
          </w:rPr>
          <w:t>3.2.1</w:t>
        </w:r>
        <w:r w:rsidR="00041890" w:rsidRPr="006707A2">
          <w:rPr>
            <w:rStyle w:val="a5"/>
            <w:rFonts w:hint="eastAsia"/>
            <w:noProof/>
          </w:rPr>
          <w:t>网点管理模块功能实现</w:t>
        </w:r>
        <w:r w:rsidR="00041890">
          <w:rPr>
            <w:noProof/>
          </w:rPr>
          <w:tab/>
        </w:r>
        <w:r w:rsidR="00041890">
          <w:rPr>
            <w:noProof/>
          </w:rPr>
          <w:fldChar w:fldCharType="begin"/>
        </w:r>
        <w:r w:rsidR="00041890">
          <w:rPr>
            <w:noProof/>
          </w:rPr>
          <w:instrText xml:space="preserve"> PAGEREF _Toc407629895 \h </w:instrText>
        </w:r>
        <w:r w:rsidR="00041890">
          <w:rPr>
            <w:noProof/>
          </w:rPr>
        </w:r>
        <w:r w:rsidR="00041890">
          <w:rPr>
            <w:noProof/>
          </w:rPr>
          <w:fldChar w:fldCharType="separate"/>
        </w:r>
        <w:r w:rsidR="00041890">
          <w:rPr>
            <w:noProof/>
          </w:rPr>
          <w:t>26</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6" w:history="1">
        <w:r w:rsidR="00041890" w:rsidRPr="006707A2">
          <w:rPr>
            <w:rStyle w:val="a5"/>
            <w:noProof/>
          </w:rPr>
          <w:t>3.2.2</w:t>
        </w:r>
        <w:r w:rsidR="00041890" w:rsidRPr="006707A2">
          <w:rPr>
            <w:rStyle w:val="a5"/>
            <w:rFonts w:hint="eastAsia"/>
            <w:noProof/>
          </w:rPr>
          <w:t>用户管理模块功能实现</w:t>
        </w:r>
        <w:r w:rsidR="00041890">
          <w:rPr>
            <w:noProof/>
          </w:rPr>
          <w:tab/>
        </w:r>
        <w:r w:rsidR="00041890">
          <w:rPr>
            <w:noProof/>
          </w:rPr>
          <w:fldChar w:fldCharType="begin"/>
        </w:r>
        <w:r w:rsidR="00041890">
          <w:rPr>
            <w:noProof/>
          </w:rPr>
          <w:instrText xml:space="preserve"> PAGEREF _Toc407629896 \h </w:instrText>
        </w:r>
        <w:r w:rsidR="00041890">
          <w:rPr>
            <w:noProof/>
          </w:rPr>
        </w:r>
        <w:r w:rsidR="00041890">
          <w:rPr>
            <w:noProof/>
          </w:rPr>
          <w:fldChar w:fldCharType="separate"/>
        </w:r>
        <w:r w:rsidR="00041890">
          <w:rPr>
            <w:noProof/>
          </w:rPr>
          <w:t>27</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7" w:history="1">
        <w:r w:rsidR="00041890" w:rsidRPr="006707A2">
          <w:rPr>
            <w:rStyle w:val="a5"/>
            <w:noProof/>
          </w:rPr>
          <w:t>3.2.3</w:t>
        </w:r>
        <w:r w:rsidR="00041890" w:rsidRPr="006707A2">
          <w:rPr>
            <w:rStyle w:val="a5"/>
            <w:rFonts w:hint="eastAsia"/>
            <w:noProof/>
          </w:rPr>
          <w:t>客户管理模块功能实现</w:t>
        </w:r>
        <w:r w:rsidR="00041890">
          <w:rPr>
            <w:noProof/>
          </w:rPr>
          <w:tab/>
        </w:r>
        <w:r w:rsidR="00041890">
          <w:rPr>
            <w:noProof/>
          </w:rPr>
          <w:fldChar w:fldCharType="begin"/>
        </w:r>
        <w:r w:rsidR="00041890">
          <w:rPr>
            <w:noProof/>
          </w:rPr>
          <w:instrText xml:space="preserve"> PAGEREF _Toc407629897 \h </w:instrText>
        </w:r>
        <w:r w:rsidR="00041890">
          <w:rPr>
            <w:noProof/>
          </w:rPr>
        </w:r>
        <w:r w:rsidR="00041890">
          <w:rPr>
            <w:noProof/>
          </w:rPr>
          <w:fldChar w:fldCharType="separate"/>
        </w:r>
        <w:r w:rsidR="00041890">
          <w:rPr>
            <w:noProof/>
          </w:rPr>
          <w:t>29</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898" w:history="1">
        <w:r w:rsidR="00041890" w:rsidRPr="006707A2">
          <w:rPr>
            <w:rStyle w:val="a5"/>
            <w:noProof/>
          </w:rPr>
          <w:t>3.2.4</w:t>
        </w:r>
        <w:r w:rsidR="00041890" w:rsidRPr="006707A2">
          <w:rPr>
            <w:rStyle w:val="a5"/>
            <w:rFonts w:hint="eastAsia"/>
            <w:noProof/>
          </w:rPr>
          <w:t>自行车管理模块功能实现</w:t>
        </w:r>
        <w:r w:rsidR="00041890">
          <w:rPr>
            <w:noProof/>
          </w:rPr>
          <w:tab/>
        </w:r>
        <w:r w:rsidR="00041890">
          <w:rPr>
            <w:noProof/>
          </w:rPr>
          <w:fldChar w:fldCharType="begin"/>
        </w:r>
        <w:r w:rsidR="00041890">
          <w:rPr>
            <w:noProof/>
          </w:rPr>
          <w:instrText xml:space="preserve"> PAGEREF _Toc407629898 \h </w:instrText>
        </w:r>
        <w:r w:rsidR="00041890">
          <w:rPr>
            <w:noProof/>
          </w:rPr>
        </w:r>
        <w:r w:rsidR="00041890">
          <w:rPr>
            <w:noProof/>
          </w:rPr>
          <w:fldChar w:fldCharType="separate"/>
        </w:r>
        <w:r w:rsidR="00041890">
          <w:rPr>
            <w:noProof/>
          </w:rPr>
          <w:t>30</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899" w:history="1">
        <w:r w:rsidR="00041890" w:rsidRPr="006707A2">
          <w:rPr>
            <w:rStyle w:val="a5"/>
            <w:noProof/>
          </w:rPr>
          <w:t>3.2.4.1</w:t>
        </w:r>
        <w:r w:rsidR="00041890" w:rsidRPr="006707A2">
          <w:rPr>
            <w:rStyle w:val="a5"/>
            <w:rFonts w:hint="eastAsia"/>
            <w:noProof/>
          </w:rPr>
          <w:t>自行车类型管理功能实现</w:t>
        </w:r>
        <w:r w:rsidR="00041890">
          <w:rPr>
            <w:noProof/>
          </w:rPr>
          <w:tab/>
        </w:r>
        <w:r w:rsidR="00041890">
          <w:rPr>
            <w:noProof/>
          </w:rPr>
          <w:fldChar w:fldCharType="begin"/>
        </w:r>
        <w:r w:rsidR="00041890">
          <w:rPr>
            <w:noProof/>
          </w:rPr>
          <w:instrText xml:space="preserve"> PAGEREF _Toc407629899 \h </w:instrText>
        </w:r>
        <w:r w:rsidR="00041890">
          <w:rPr>
            <w:noProof/>
          </w:rPr>
        </w:r>
        <w:r w:rsidR="00041890">
          <w:rPr>
            <w:noProof/>
          </w:rPr>
          <w:fldChar w:fldCharType="separate"/>
        </w:r>
        <w:r w:rsidR="00041890">
          <w:rPr>
            <w:noProof/>
          </w:rPr>
          <w:t>30</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0" w:history="1">
        <w:r w:rsidR="00041890" w:rsidRPr="006707A2">
          <w:rPr>
            <w:rStyle w:val="a5"/>
            <w:noProof/>
          </w:rPr>
          <w:t>3.2.4.2</w:t>
        </w:r>
        <w:r w:rsidR="00041890" w:rsidRPr="006707A2">
          <w:rPr>
            <w:rStyle w:val="a5"/>
            <w:rFonts w:hint="eastAsia"/>
            <w:noProof/>
          </w:rPr>
          <w:t>自行车信息管理模块功能实现</w:t>
        </w:r>
        <w:r w:rsidR="00041890">
          <w:rPr>
            <w:noProof/>
          </w:rPr>
          <w:tab/>
        </w:r>
        <w:r w:rsidR="00041890">
          <w:rPr>
            <w:noProof/>
          </w:rPr>
          <w:fldChar w:fldCharType="begin"/>
        </w:r>
        <w:r w:rsidR="00041890">
          <w:rPr>
            <w:noProof/>
          </w:rPr>
          <w:instrText xml:space="preserve"> PAGEREF _Toc407629900 \h </w:instrText>
        </w:r>
        <w:r w:rsidR="00041890">
          <w:rPr>
            <w:noProof/>
          </w:rPr>
        </w:r>
        <w:r w:rsidR="00041890">
          <w:rPr>
            <w:noProof/>
          </w:rPr>
          <w:fldChar w:fldCharType="separate"/>
        </w:r>
        <w:r w:rsidR="00041890">
          <w:rPr>
            <w:noProof/>
          </w:rPr>
          <w:t>31</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901" w:history="1">
        <w:r w:rsidR="00041890" w:rsidRPr="006707A2">
          <w:rPr>
            <w:rStyle w:val="a5"/>
            <w:noProof/>
          </w:rPr>
          <w:t>3.2.5</w:t>
        </w:r>
        <w:r w:rsidR="00041890" w:rsidRPr="006707A2">
          <w:rPr>
            <w:rStyle w:val="a5"/>
            <w:rFonts w:hint="eastAsia"/>
            <w:noProof/>
          </w:rPr>
          <w:t>租借管理模块功能实现</w:t>
        </w:r>
        <w:r w:rsidR="00041890">
          <w:rPr>
            <w:noProof/>
          </w:rPr>
          <w:tab/>
        </w:r>
        <w:r w:rsidR="00041890">
          <w:rPr>
            <w:noProof/>
          </w:rPr>
          <w:fldChar w:fldCharType="begin"/>
        </w:r>
        <w:r w:rsidR="00041890">
          <w:rPr>
            <w:noProof/>
          </w:rPr>
          <w:instrText xml:space="preserve"> PAGEREF _Toc407629901 \h </w:instrText>
        </w:r>
        <w:r w:rsidR="00041890">
          <w:rPr>
            <w:noProof/>
          </w:rPr>
        </w:r>
        <w:r w:rsidR="00041890">
          <w:rPr>
            <w:noProof/>
          </w:rPr>
          <w:fldChar w:fldCharType="separate"/>
        </w:r>
        <w:r w:rsidR="00041890">
          <w:rPr>
            <w:noProof/>
          </w:rPr>
          <w:t>32</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2" w:history="1">
        <w:r w:rsidR="00041890" w:rsidRPr="006707A2">
          <w:rPr>
            <w:rStyle w:val="a5"/>
            <w:noProof/>
          </w:rPr>
          <w:t>3.2.5.1</w:t>
        </w:r>
        <w:r w:rsidR="00041890" w:rsidRPr="006707A2">
          <w:rPr>
            <w:rStyle w:val="a5"/>
            <w:rFonts w:hint="eastAsia"/>
            <w:noProof/>
          </w:rPr>
          <w:t>租车模块功能实现</w:t>
        </w:r>
        <w:r w:rsidR="00041890">
          <w:rPr>
            <w:noProof/>
          </w:rPr>
          <w:tab/>
        </w:r>
        <w:r w:rsidR="00041890">
          <w:rPr>
            <w:noProof/>
          </w:rPr>
          <w:fldChar w:fldCharType="begin"/>
        </w:r>
        <w:r w:rsidR="00041890">
          <w:rPr>
            <w:noProof/>
          </w:rPr>
          <w:instrText xml:space="preserve"> PAGEREF _Toc407629902 \h </w:instrText>
        </w:r>
        <w:r w:rsidR="00041890">
          <w:rPr>
            <w:noProof/>
          </w:rPr>
        </w:r>
        <w:r w:rsidR="00041890">
          <w:rPr>
            <w:noProof/>
          </w:rPr>
          <w:fldChar w:fldCharType="separate"/>
        </w:r>
        <w:r w:rsidR="00041890">
          <w:rPr>
            <w:noProof/>
          </w:rPr>
          <w:t>32</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3" w:history="1">
        <w:r w:rsidR="00041890" w:rsidRPr="006707A2">
          <w:rPr>
            <w:rStyle w:val="a5"/>
            <w:noProof/>
          </w:rPr>
          <w:t>3.2.5.2</w:t>
        </w:r>
        <w:r w:rsidR="00041890" w:rsidRPr="006707A2">
          <w:rPr>
            <w:rStyle w:val="a5"/>
            <w:rFonts w:hint="eastAsia"/>
            <w:noProof/>
          </w:rPr>
          <w:t>还车模块功能实现</w:t>
        </w:r>
        <w:r w:rsidR="00041890">
          <w:rPr>
            <w:noProof/>
          </w:rPr>
          <w:tab/>
        </w:r>
        <w:r w:rsidR="00041890">
          <w:rPr>
            <w:noProof/>
          </w:rPr>
          <w:fldChar w:fldCharType="begin"/>
        </w:r>
        <w:r w:rsidR="00041890">
          <w:rPr>
            <w:noProof/>
          </w:rPr>
          <w:instrText xml:space="preserve"> PAGEREF _Toc407629903 \h </w:instrText>
        </w:r>
        <w:r w:rsidR="00041890">
          <w:rPr>
            <w:noProof/>
          </w:rPr>
        </w:r>
        <w:r w:rsidR="00041890">
          <w:rPr>
            <w:noProof/>
          </w:rPr>
          <w:fldChar w:fldCharType="separate"/>
        </w:r>
        <w:r w:rsidR="00041890">
          <w:rPr>
            <w:noProof/>
          </w:rPr>
          <w:t>32</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4" w:history="1">
        <w:r w:rsidR="00041890" w:rsidRPr="006707A2">
          <w:rPr>
            <w:rStyle w:val="a5"/>
            <w:noProof/>
          </w:rPr>
          <w:t>3.2.5.3</w:t>
        </w:r>
        <w:r w:rsidR="00041890" w:rsidRPr="006707A2">
          <w:rPr>
            <w:rStyle w:val="a5"/>
            <w:rFonts w:hint="eastAsia"/>
            <w:noProof/>
          </w:rPr>
          <w:t>换车模块功能实现</w:t>
        </w:r>
        <w:r w:rsidR="00041890">
          <w:rPr>
            <w:noProof/>
          </w:rPr>
          <w:tab/>
        </w:r>
        <w:r w:rsidR="00041890">
          <w:rPr>
            <w:noProof/>
          </w:rPr>
          <w:fldChar w:fldCharType="begin"/>
        </w:r>
        <w:r w:rsidR="00041890">
          <w:rPr>
            <w:noProof/>
          </w:rPr>
          <w:instrText xml:space="preserve"> PAGEREF _Toc407629904 \h </w:instrText>
        </w:r>
        <w:r w:rsidR="00041890">
          <w:rPr>
            <w:noProof/>
          </w:rPr>
        </w:r>
        <w:r w:rsidR="00041890">
          <w:rPr>
            <w:noProof/>
          </w:rPr>
          <w:fldChar w:fldCharType="separate"/>
        </w:r>
        <w:r w:rsidR="00041890">
          <w:rPr>
            <w:noProof/>
          </w:rPr>
          <w:t>33</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5" w:history="1">
        <w:r w:rsidR="00041890" w:rsidRPr="006707A2">
          <w:rPr>
            <w:rStyle w:val="a5"/>
            <w:noProof/>
          </w:rPr>
          <w:t>3.2.5.4</w:t>
        </w:r>
        <w:r w:rsidR="00041890" w:rsidRPr="006707A2">
          <w:rPr>
            <w:rStyle w:val="a5"/>
            <w:rFonts w:hint="eastAsia"/>
            <w:noProof/>
          </w:rPr>
          <w:t>租赁单管理模块功能实现</w:t>
        </w:r>
        <w:r w:rsidR="00041890">
          <w:rPr>
            <w:noProof/>
          </w:rPr>
          <w:tab/>
        </w:r>
        <w:r w:rsidR="00041890">
          <w:rPr>
            <w:noProof/>
          </w:rPr>
          <w:fldChar w:fldCharType="begin"/>
        </w:r>
        <w:r w:rsidR="00041890">
          <w:rPr>
            <w:noProof/>
          </w:rPr>
          <w:instrText xml:space="preserve"> PAGEREF _Toc407629905 \h </w:instrText>
        </w:r>
        <w:r w:rsidR="00041890">
          <w:rPr>
            <w:noProof/>
          </w:rPr>
        </w:r>
        <w:r w:rsidR="00041890">
          <w:rPr>
            <w:noProof/>
          </w:rPr>
          <w:fldChar w:fldCharType="separate"/>
        </w:r>
        <w:r w:rsidR="00041890">
          <w:rPr>
            <w:noProof/>
          </w:rPr>
          <w:t>33</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6" w:history="1">
        <w:r w:rsidR="00041890" w:rsidRPr="006707A2">
          <w:rPr>
            <w:rStyle w:val="a5"/>
            <w:noProof/>
          </w:rPr>
          <w:t>3.2.6.1</w:t>
        </w:r>
        <w:r w:rsidR="00041890" w:rsidRPr="006707A2">
          <w:rPr>
            <w:rStyle w:val="a5"/>
            <w:rFonts w:hint="eastAsia"/>
            <w:noProof/>
          </w:rPr>
          <w:t>流程管理模块功能实现</w:t>
        </w:r>
        <w:r w:rsidR="00041890">
          <w:rPr>
            <w:noProof/>
          </w:rPr>
          <w:tab/>
        </w:r>
        <w:r w:rsidR="00041890">
          <w:rPr>
            <w:noProof/>
          </w:rPr>
          <w:fldChar w:fldCharType="begin"/>
        </w:r>
        <w:r w:rsidR="00041890">
          <w:rPr>
            <w:noProof/>
          </w:rPr>
          <w:instrText xml:space="preserve"> PAGEREF _Toc407629906 \h </w:instrText>
        </w:r>
        <w:r w:rsidR="00041890">
          <w:rPr>
            <w:noProof/>
          </w:rPr>
        </w:r>
        <w:r w:rsidR="00041890">
          <w:rPr>
            <w:noProof/>
          </w:rPr>
          <w:fldChar w:fldCharType="separate"/>
        </w:r>
        <w:r w:rsidR="00041890">
          <w:rPr>
            <w:noProof/>
          </w:rPr>
          <w:t>34</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7" w:history="1">
        <w:r w:rsidR="00041890" w:rsidRPr="006707A2">
          <w:rPr>
            <w:rStyle w:val="a5"/>
            <w:noProof/>
          </w:rPr>
          <w:t>3.2.6.2</w:t>
        </w:r>
        <w:r w:rsidR="00041890" w:rsidRPr="006707A2">
          <w:rPr>
            <w:rStyle w:val="a5"/>
            <w:rFonts w:hint="eastAsia"/>
            <w:noProof/>
          </w:rPr>
          <w:t>调度申请模块功能实现</w:t>
        </w:r>
        <w:r w:rsidR="00041890">
          <w:rPr>
            <w:noProof/>
          </w:rPr>
          <w:tab/>
        </w:r>
        <w:r w:rsidR="00041890">
          <w:rPr>
            <w:noProof/>
          </w:rPr>
          <w:fldChar w:fldCharType="begin"/>
        </w:r>
        <w:r w:rsidR="00041890">
          <w:rPr>
            <w:noProof/>
          </w:rPr>
          <w:instrText xml:space="preserve"> PAGEREF _Toc407629907 \h </w:instrText>
        </w:r>
        <w:r w:rsidR="00041890">
          <w:rPr>
            <w:noProof/>
          </w:rPr>
        </w:r>
        <w:r w:rsidR="00041890">
          <w:rPr>
            <w:noProof/>
          </w:rPr>
          <w:fldChar w:fldCharType="separate"/>
        </w:r>
        <w:r w:rsidR="00041890">
          <w:rPr>
            <w:noProof/>
          </w:rPr>
          <w:t>35</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8" w:history="1">
        <w:r w:rsidR="00041890" w:rsidRPr="006707A2">
          <w:rPr>
            <w:rStyle w:val="a5"/>
            <w:noProof/>
          </w:rPr>
          <w:t>3.2.6.3</w:t>
        </w:r>
        <w:r w:rsidR="00041890" w:rsidRPr="006707A2">
          <w:rPr>
            <w:rStyle w:val="a5"/>
            <w:rFonts w:hint="eastAsia"/>
            <w:noProof/>
          </w:rPr>
          <w:t>我的申请单管理模块功能实现</w:t>
        </w:r>
        <w:r w:rsidR="00041890">
          <w:rPr>
            <w:noProof/>
          </w:rPr>
          <w:tab/>
        </w:r>
        <w:r w:rsidR="00041890">
          <w:rPr>
            <w:noProof/>
          </w:rPr>
          <w:fldChar w:fldCharType="begin"/>
        </w:r>
        <w:r w:rsidR="00041890">
          <w:rPr>
            <w:noProof/>
          </w:rPr>
          <w:instrText xml:space="preserve"> PAGEREF _Toc407629908 \h </w:instrText>
        </w:r>
        <w:r w:rsidR="00041890">
          <w:rPr>
            <w:noProof/>
          </w:rPr>
        </w:r>
        <w:r w:rsidR="00041890">
          <w:rPr>
            <w:noProof/>
          </w:rPr>
          <w:fldChar w:fldCharType="separate"/>
        </w:r>
        <w:r w:rsidR="00041890">
          <w:rPr>
            <w:noProof/>
          </w:rPr>
          <w:t>36</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09" w:history="1">
        <w:r w:rsidR="00041890" w:rsidRPr="006707A2">
          <w:rPr>
            <w:rStyle w:val="a5"/>
            <w:noProof/>
          </w:rPr>
          <w:t>3.2.6.4</w:t>
        </w:r>
        <w:r w:rsidR="00041890" w:rsidRPr="006707A2">
          <w:rPr>
            <w:rStyle w:val="a5"/>
            <w:rFonts w:hint="eastAsia"/>
            <w:noProof/>
          </w:rPr>
          <w:t>所有的申请单管理模块功能实现</w:t>
        </w:r>
        <w:r w:rsidR="00041890">
          <w:rPr>
            <w:noProof/>
          </w:rPr>
          <w:tab/>
        </w:r>
        <w:r w:rsidR="00041890">
          <w:rPr>
            <w:noProof/>
          </w:rPr>
          <w:fldChar w:fldCharType="begin"/>
        </w:r>
        <w:r w:rsidR="00041890">
          <w:rPr>
            <w:noProof/>
          </w:rPr>
          <w:instrText xml:space="preserve"> PAGEREF _Toc407629909 \h </w:instrText>
        </w:r>
        <w:r w:rsidR="00041890">
          <w:rPr>
            <w:noProof/>
          </w:rPr>
        </w:r>
        <w:r w:rsidR="00041890">
          <w:rPr>
            <w:noProof/>
          </w:rPr>
          <w:fldChar w:fldCharType="separate"/>
        </w:r>
        <w:r w:rsidR="00041890">
          <w:rPr>
            <w:noProof/>
          </w:rPr>
          <w:t>37</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0" w:history="1">
        <w:r w:rsidR="00041890" w:rsidRPr="006707A2">
          <w:rPr>
            <w:rStyle w:val="a5"/>
            <w:noProof/>
          </w:rPr>
          <w:t>3.2.6.5</w:t>
        </w:r>
        <w:r w:rsidR="00041890" w:rsidRPr="006707A2">
          <w:rPr>
            <w:rStyle w:val="a5"/>
            <w:rFonts w:hint="eastAsia"/>
            <w:noProof/>
          </w:rPr>
          <w:t>待审申请单管理模块功能实现</w:t>
        </w:r>
        <w:r w:rsidR="00041890">
          <w:rPr>
            <w:noProof/>
          </w:rPr>
          <w:tab/>
        </w:r>
        <w:r w:rsidR="00041890">
          <w:rPr>
            <w:noProof/>
          </w:rPr>
          <w:fldChar w:fldCharType="begin"/>
        </w:r>
        <w:r w:rsidR="00041890">
          <w:rPr>
            <w:noProof/>
          </w:rPr>
          <w:instrText xml:space="preserve"> PAGEREF _Toc407629910 \h </w:instrText>
        </w:r>
        <w:r w:rsidR="00041890">
          <w:rPr>
            <w:noProof/>
          </w:rPr>
        </w:r>
        <w:r w:rsidR="00041890">
          <w:rPr>
            <w:noProof/>
          </w:rPr>
          <w:fldChar w:fldCharType="separate"/>
        </w:r>
        <w:r w:rsidR="00041890">
          <w:rPr>
            <w:noProof/>
          </w:rPr>
          <w:t>37</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1" w:history="1">
        <w:r w:rsidR="00041890" w:rsidRPr="006707A2">
          <w:rPr>
            <w:rStyle w:val="a5"/>
            <w:noProof/>
          </w:rPr>
          <w:t>3.2.6.6</w:t>
        </w:r>
        <w:r w:rsidR="00041890" w:rsidRPr="006707A2">
          <w:rPr>
            <w:rStyle w:val="a5"/>
            <w:rFonts w:hint="eastAsia"/>
            <w:noProof/>
          </w:rPr>
          <w:t>已审申请单管理模块功能实现</w:t>
        </w:r>
        <w:r w:rsidR="00041890">
          <w:rPr>
            <w:noProof/>
          </w:rPr>
          <w:tab/>
        </w:r>
        <w:r w:rsidR="00041890">
          <w:rPr>
            <w:noProof/>
          </w:rPr>
          <w:fldChar w:fldCharType="begin"/>
        </w:r>
        <w:r w:rsidR="00041890">
          <w:rPr>
            <w:noProof/>
          </w:rPr>
          <w:instrText xml:space="preserve"> PAGEREF _Toc407629911 \h </w:instrText>
        </w:r>
        <w:r w:rsidR="00041890">
          <w:rPr>
            <w:noProof/>
          </w:rPr>
        </w:r>
        <w:r w:rsidR="00041890">
          <w:rPr>
            <w:noProof/>
          </w:rPr>
          <w:fldChar w:fldCharType="separate"/>
        </w:r>
        <w:r w:rsidR="00041890">
          <w:rPr>
            <w:noProof/>
          </w:rPr>
          <w:t>40</w:t>
        </w:r>
        <w:r w:rsidR="00041890">
          <w:rPr>
            <w:noProof/>
          </w:rPr>
          <w:fldChar w:fldCharType="end"/>
        </w:r>
      </w:hyperlink>
    </w:p>
    <w:p w:rsidR="00041890" w:rsidRDefault="00C80BA1">
      <w:pPr>
        <w:pStyle w:val="30"/>
        <w:tabs>
          <w:tab w:val="right" w:leader="dot" w:pos="8296"/>
        </w:tabs>
        <w:ind w:left="960"/>
        <w:rPr>
          <w:rFonts w:asciiTheme="minorHAnsi" w:eastAsiaTheme="minorEastAsia" w:hAnsiTheme="minorHAnsi" w:cstheme="minorBidi"/>
          <w:noProof/>
          <w:sz w:val="21"/>
          <w:szCs w:val="22"/>
        </w:rPr>
      </w:pPr>
      <w:hyperlink w:anchor="_Toc407629912" w:history="1">
        <w:r w:rsidR="00041890" w:rsidRPr="006707A2">
          <w:rPr>
            <w:rStyle w:val="a5"/>
            <w:noProof/>
          </w:rPr>
          <w:t>3.2.7</w:t>
        </w:r>
        <w:r w:rsidR="00041890" w:rsidRPr="006707A2">
          <w:rPr>
            <w:rStyle w:val="a5"/>
            <w:rFonts w:hint="eastAsia"/>
            <w:noProof/>
          </w:rPr>
          <w:t>维护管理模块功能实现</w:t>
        </w:r>
        <w:r w:rsidR="00041890">
          <w:rPr>
            <w:noProof/>
          </w:rPr>
          <w:tab/>
        </w:r>
        <w:r w:rsidR="00041890">
          <w:rPr>
            <w:noProof/>
          </w:rPr>
          <w:fldChar w:fldCharType="begin"/>
        </w:r>
        <w:r w:rsidR="00041890">
          <w:rPr>
            <w:noProof/>
          </w:rPr>
          <w:instrText xml:space="preserve"> PAGEREF _Toc407629912 \h </w:instrText>
        </w:r>
        <w:r w:rsidR="00041890">
          <w:rPr>
            <w:noProof/>
          </w:rPr>
        </w:r>
        <w:r w:rsidR="00041890">
          <w:rPr>
            <w:noProof/>
          </w:rPr>
          <w:fldChar w:fldCharType="separate"/>
        </w:r>
        <w:r w:rsidR="00041890">
          <w:rPr>
            <w:noProof/>
          </w:rPr>
          <w:t>41</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3" w:history="1">
        <w:r w:rsidR="00041890" w:rsidRPr="006707A2">
          <w:rPr>
            <w:rStyle w:val="a5"/>
            <w:noProof/>
          </w:rPr>
          <w:t>3.2.7.1</w:t>
        </w:r>
        <w:r w:rsidR="00041890" w:rsidRPr="006707A2">
          <w:rPr>
            <w:rStyle w:val="a5"/>
            <w:rFonts w:hint="eastAsia"/>
            <w:noProof/>
          </w:rPr>
          <w:t>维护申领模块功能实现</w:t>
        </w:r>
        <w:r w:rsidR="00041890">
          <w:rPr>
            <w:noProof/>
          </w:rPr>
          <w:tab/>
        </w:r>
        <w:r w:rsidR="00041890">
          <w:rPr>
            <w:noProof/>
          </w:rPr>
          <w:fldChar w:fldCharType="begin"/>
        </w:r>
        <w:r w:rsidR="00041890">
          <w:rPr>
            <w:noProof/>
          </w:rPr>
          <w:instrText xml:space="preserve"> PAGEREF _Toc407629913 \h </w:instrText>
        </w:r>
        <w:r w:rsidR="00041890">
          <w:rPr>
            <w:noProof/>
          </w:rPr>
        </w:r>
        <w:r w:rsidR="00041890">
          <w:rPr>
            <w:noProof/>
          </w:rPr>
          <w:fldChar w:fldCharType="separate"/>
        </w:r>
        <w:r w:rsidR="00041890">
          <w:rPr>
            <w:noProof/>
          </w:rPr>
          <w:t>41</w:t>
        </w:r>
        <w:r w:rsidR="00041890">
          <w:rPr>
            <w:noProof/>
          </w:rPr>
          <w:fldChar w:fldCharType="end"/>
        </w:r>
      </w:hyperlink>
    </w:p>
    <w:p w:rsidR="00041890" w:rsidRDefault="00C80BA1">
      <w:pPr>
        <w:pStyle w:val="40"/>
        <w:tabs>
          <w:tab w:val="right" w:leader="dot" w:pos="8296"/>
        </w:tabs>
        <w:ind w:left="1440"/>
        <w:rPr>
          <w:rFonts w:asciiTheme="minorHAnsi" w:eastAsiaTheme="minorEastAsia" w:hAnsiTheme="minorHAnsi" w:cstheme="minorBidi"/>
          <w:noProof/>
          <w:sz w:val="21"/>
          <w:szCs w:val="22"/>
        </w:rPr>
      </w:pPr>
      <w:hyperlink w:anchor="_Toc407629914" w:history="1">
        <w:r w:rsidR="00041890" w:rsidRPr="006707A2">
          <w:rPr>
            <w:rStyle w:val="a5"/>
            <w:noProof/>
          </w:rPr>
          <w:t>3.2.7.2</w:t>
        </w:r>
        <w:r w:rsidR="00041890" w:rsidRPr="006707A2">
          <w:rPr>
            <w:rStyle w:val="a5"/>
            <w:rFonts w:hint="eastAsia"/>
            <w:noProof/>
          </w:rPr>
          <w:t>维护信息管理模块功能实现</w:t>
        </w:r>
        <w:r w:rsidR="00041890">
          <w:rPr>
            <w:noProof/>
          </w:rPr>
          <w:tab/>
        </w:r>
        <w:r w:rsidR="00041890">
          <w:rPr>
            <w:noProof/>
          </w:rPr>
          <w:fldChar w:fldCharType="begin"/>
        </w:r>
        <w:r w:rsidR="00041890">
          <w:rPr>
            <w:noProof/>
          </w:rPr>
          <w:instrText xml:space="preserve"> PAGEREF _Toc407629914 \h </w:instrText>
        </w:r>
        <w:r w:rsidR="00041890">
          <w:rPr>
            <w:noProof/>
          </w:rPr>
        </w:r>
        <w:r w:rsidR="00041890">
          <w:rPr>
            <w:noProof/>
          </w:rPr>
          <w:fldChar w:fldCharType="separate"/>
        </w:r>
        <w:r w:rsidR="00041890">
          <w:rPr>
            <w:noProof/>
          </w:rPr>
          <w:t>41</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15" w:history="1">
        <w:r w:rsidR="00041890" w:rsidRPr="006707A2">
          <w:rPr>
            <w:rStyle w:val="a5"/>
            <w:rFonts w:hint="eastAsia"/>
            <w:noProof/>
          </w:rPr>
          <w:t>第五章</w:t>
        </w:r>
        <w:r w:rsidR="00041890" w:rsidRPr="006707A2">
          <w:rPr>
            <w:rStyle w:val="a5"/>
            <w:rFonts w:hint="eastAsia"/>
            <w:noProof/>
          </w:rPr>
          <w:t xml:space="preserve"> </w:t>
        </w:r>
        <w:r w:rsidR="00041890" w:rsidRPr="006707A2">
          <w:rPr>
            <w:rStyle w:val="a5"/>
            <w:rFonts w:hint="eastAsia"/>
            <w:noProof/>
          </w:rPr>
          <w:t>操作手册</w:t>
        </w:r>
        <w:r w:rsidR="00041890">
          <w:rPr>
            <w:noProof/>
          </w:rPr>
          <w:tab/>
        </w:r>
        <w:r w:rsidR="00041890">
          <w:rPr>
            <w:noProof/>
          </w:rPr>
          <w:fldChar w:fldCharType="begin"/>
        </w:r>
        <w:r w:rsidR="00041890">
          <w:rPr>
            <w:noProof/>
          </w:rPr>
          <w:instrText xml:space="preserve"> PAGEREF _Toc407629915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16" w:history="1">
        <w:r w:rsidR="00041890" w:rsidRPr="006707A2">
          <w:rPr>
            <w:rStyle w:val="a5"/>
            <w:noProof/>
          </w:rPr>
          <w:t xml:space="preserve">1 </w:t>
        </w:r>
        <w:r w:rsidR="00041890" w:rsidRPr="006707A2">
          <w:rPr>
            <w:rStyle w:val="a5"/>
            <w:rFonts w:hint="eastAsia"/>
            <w:noProof/>
          </w:rPr>
          <w:t>引言</w:t>
        </w:r>
        <w:r w:rsidR="00041890">
          <w:rPr>
            <w:noProof/>
          </w:rPr>
          <w:tab/>
        </w:r>
        <w:r w:rsidR="00041890">
          <w:rPr>
            <w:noProof/>
          </w:rPr>
          <w:fldChar w:fldCharType="begin"/>
        </w:r>
        <w:r w:rsidR="00041890">
          <w:rPr>
            <w:noProof/>
          </w:rPr>
          <w:instrText xml:space="preserve"> PAGEREF _Toc407629916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17" w:history="1">
        <w:r w:rsidR="00041890" w:rsidRPr="006707A2">
          <w:rPr>
            <w:rStyle w:val="a5"/>
            <w:noProof/>
          </w:rPr>
          <w:t xml:space="preserve">1.1 </w:t>
        </w:r>
        <w:r w:rsidR="00041890" w:rsidRPr="006707A2">
          <w:rPr>
            <w:rStyle w:val="a5"/>
            <w:rFonts w:hint="eastAsia"/>
            <w:noProof/>
          </w:rPr>
          <w:t>编写目的</w:t>
        </w:r>
        <w:r w:rsidR="00041890">
          <w:rPr>
            <w:noProof/>
          </w:rPr>
          <w:tab/>
        </w:r>
        <w:r w:rsidR="00041890">
          <w:rPr>
            <w:noProof/>
          </w:rPr>
          <w:fldChar w:fldCharType="begin"/>
        </w:r>
        <w:r w:rsidR="00041890">
          <w:rPr>
            <w:noProof/>
          </w:rPr>
          <w:instrText xml:space="preserve"> PAGEREF _Toc407629917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18" w:history="1">
        <w:r w:rsidR="00041890" w:rsidRPr="006707A2">
          <w:rPr>
            <w:rStyle w:val="a5"/>
            <w:noProof/>
          </w:rPr>
          <w:t xml:space="preserve">1.2 </w:t>
        </w:r>
        <w:r w:rsidR="00041890" w:rsidRPr="006707A2">
          <w:rPr>
            <w:rStyle w:val="a5"/>
            <w:rFonts w:hint="eastAsia"/>
            <w:noProof/>
          </w:rPr>
          <w:t>项目背景</w:t>
        </w:r>
        <w:r w:rsidR="00041890">
          <w:rPr>
            <w:noProof/>
          </w:rPr>
          <w:tab/>
        </w:r>
        <w:r w:rsidR="00041890">
          <w:rPr>
            <w:noProof/>
          </w:rPr>
          <w:fldChar w:fldCharType="begin"/>
        </w:r>
        <w:r w:rsidR="00041890">
          <w:rPr>
            <w:noProof/>
          </w:rPr>
          <w:instrText xml:space="preserve"> PAGEREF _Toc407629918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19" w:history="1">
        <w:r w:rsidR="00041890" w:rsidRPr="006707A2">
          <w:rPr>
            <w:rStyle w:val="a5"/>
            <w:noProof/>
          </w:rPr>
          <w:t xml:space="preserve">2 </w:t>
        </w:r>
        <w:r w:rsidR="00041890" w:rsidRPr="006707A2">
          <w:rPr>
            <w:rStyle w:val="a5"/>
            <w:rFonts w:hint="eastAsia"/>
            <w:noProof/>
          </w:rPr>
          <w:t>操作过程介绍</w:t>
        </w:r>
        <w:r w:rsidR="00041890">
          <w:rPr>
            <w:noProof/>
          </w:rPr>
          <w:tab/>
        </w:r>
        <w:r w:rsidR="00041890">
          <w:rPr>
            <w:noProof/>
          </w:rPr>
          <w:fldChar w:fldCharType="begin"/>
        </w:r>
        <w:r w:rsidR="00041890">
          <w:rPr>
            <w:noProof/>
          </w:rPr>
          <w:instrText xml:space="preserve"> PAGEREF _Toc407629919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0" w:history="1">
        <w:r w:rsidR="00041890" w:rsidRPr="006707A2">
          <w:rPr>
            <w:rStyle w:val="a5"/>
            <w:noProof/>
          </w:rPr>
          <w:t xml:space="preserve">2.1 </w:t>
        </w:r>
        <w:r w:rsidR="00041890" w:rsidRPr="006707A2">
          <w:rPr>
            <w:rStyle w:val="a5"/>
            <w:rFonts w:hint="eastAsia"/>
            <w:noProof/>
          </w:rPr>
          <w:t>登陆功能</w:t>
        </w:r>
        <w:r w:rsidR="00041890">
          <w:rPr>
            <w:noProof/>
          </w:rPr>
          <w:tab/>
        </w:r>
        <w:r w:rsidR="00041890">
          <w:rPr>
            <w:noProof/>
          </w:rPr>
          <w:fldChar w:fldCharType="begin"/>
        </w:r>
        <w:r w:rsidR="00041890">
          <w:rPr>
            <w:noProof/>
          </w:rPr>
          <w:instrText xml:space="preserve"> PAGEREF _Toc407629920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1" w:history="1">
        <w:r w:rsidR="00041890" w:rsidRPr="006707A2">
          <w:rPr>
            <w:rStyle w:val="a5"/>
            <w:noProof/>
          </w:rPr>
          <w:t>2.2</w:t>
        </w:r>
        <w:r w:rsidR="00041890" w:rsidRPr="006707A2">
          <w:rPr>
            <w:rStyle w:val="a5"/>
            <w:rFonts w:hint="eastAsia"/>
            <w:noProof/>
          </w:rPr>
          <w:t>网点管理功能</w:t>
        </w:r>
        <w:r w:rsidR="00041890">
          <w:rPr>
            <w:noProof/>
          </w:rPr>
          <w:tab/>
        </w:r>
        <w:r w:rsidR="00041890">
          <w:rPr>
            <w:noProof/>
          </w:rPr>
          <w:fldChar w:fldCharType="begin"/>
        </w:r>
        <w:r w:rsidR="00041890">
          <w:rPr>
            <w:noProof/>
          </w:rPr>
          <w:instrText xml:space="preserve"> PAGEREF _Toc407629921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2" w:history="1">
        <w:r w:rsidR="00041890" w:rsidRPr="006707A2">
          <w:rPr>
            <w:rStyle w:val="a5"/>
            <w:noProof/>
          </w:rPr>
          <w:t>2.3</w:t>
        </w:r>
        <w:r w:rsidR="00041890" w:rsidRPr="006707A2">
          <w:rPr>
            <w:rStyle w:val="a5"/>
            <w:rFonts w:hint="eastAsia"/>
            <w:noProof/>
          </w:rPr>
          <w:t>用户管理功能</w:t>
        </w:r>
        <w:r w:rsidR="00041890">
          <w:rPr>
            <w:noProof/>
          </w:rPr>
          <w:tab/>
        </w:r>
        <w:r w:rsidR="00041890">
          <w:rPr>
            <w:noProof/>
          </w:rPr>
          <w:fldChar w:fldCharType="begin"/>
        </w:r>
        <w:r w:rsidR="00041890">
          <w:rPr>
            <w:noProof/>
          </w:rPr>
          <w:instrText xml:space="preserve"> PAGEREF _Toc407629922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3" w:history="1">
        <w:r w:rsidR="00041890" w:rsidRPr="006707A2">
          <w:rPr>
            <w:rStyle w:val="a5"/>
            <w:noProof/>
          </w:rPr>
          <w:t>2.4</w:t>
        </w:r>
        <w:r w:rsidR="00041890" w:rsidRPr="006707A2">
          <w:rPr>
            <w:rStyle w:val="a5"/>
            <w:rFonts w:hint="eastAsia"/>
            <w:noProof/>
          </w:rPr>
          <w:t>客户管理功能</w:t>
        </w:r>
        <w:r w:rsidR="00041890">
          <w:rPr>
            <w:noProof/>
          </w:rPr>
          <w:tab/>
        </w:r>
        <w:r w:rsidR="00041890">
          <w:rPr>
            <w:noProof/>
          </w:rPr>
          <w:fldChar w:fldCharType="begin"/>
        </w:r>
        <w:r w:rsidR="00041890">
          <w:rPr>
            <w:noProof/>
          </w:rPr>
          <w:instrText xml:space="preserve"> PAGEREF _Toc407629923 \h </w:instrText>
        </w:r>
        <w:r w:rsidR="00041890">
          <w:rPr>
            <w:noProof/>
          </w:rPr>
        </w:r>
        <w:r w:rsidR="00041890">
          <w:rPr>
            <w:noProof/>
          </w:rPr>
          <w:fldChar w:fldCharType="separate"/>
        </w:r>
        <w:r w:rsidR="00041890">
          <w:rPr>
            <w:noProof/>
          </w:rPr>
          <w:t>42</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4" w:history="1">
        <w:r w:rsidR="00041890" w:rsidRPr="006707A2">
          <w:rPr>
            <w:rStyle w:val="a5"/>
            <w:noProof/>
          </w:rPr>
          <w:t>2.5</w:t>
        </w:r>
        <w:r w:rsidR="00041890" w:rsidRPr="006707A2">
          <w:rPr>
            <w:rStyle w:val="a5"/>
            <w:rFonts w:hint="eastAsia"/>
            <w:noProof/>
          </w:rPr>
          <w:t>自行车管理功能</w:t>
        </w:r>
        <w:r w:rsidR="00041890">
          <w:rPr>
            <w:noProof/>
          </w:rPr>
          <w:tab/>
        </w:r>
        <w:r w:rsidR="00041890">
          <w:rPr>
            <w:noProof/>
          </w:rPr>
          <w:fldChar w:fldCharType="begin"/>
        </w:r>
        <w:r w:rsidR="00041890">
          <w:rPr>
            <w:noProof/>
          </w:rPr>
          <w:instrText xml:space="preserve"> PAGEREF _Toc407629924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5" w:history="1">
        <w:r w:rsidR="00041890" w:rsidRPr="006707A2">
          <w:rPr>
            <w:rStyle w:val="a5"/>
            <w:noProof/>
          </w:rPr>
          <w:t>2.6</w:t>
        </w:r>
        <w:r w:rsidR="00041890" w:rsidRPr="006707A2">
          <w:rPr>
            <w:rStyle w:val="a5"/>
            <w:rFonts w:hint="eastAsia"/>
            <w:noProof/>
          </w:rPr>
          <w:t>租借管理功能</w:t>
        </w:r>
        <w:r w:rsidR="00041890">
          <w:rPr>
            <w:noProof/>
          </w:rPr>
          <w:tab/>
        </w:r>
        <w:r w:rsidR="00041890">
          <w:rPr>
            <w:noProof/>
          </w:rPr>
          <w:fldChar w:fldCharType="begin"/>
        </w:r>
        <w:r w:rsidR="00041890">
          <w:rPr>
            <w:noProof/>
          </w:rPr>
          <w:instrText xml:space="preserve"> PAGEREF _Toc407629925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6" w:history="1">
        <w:r w:rsidR="00041890" w:rsidRPr="006707A2">
          <w:rPr>
            <w:rStyle w:val="a5"/>
            <w:noProof/>
          </w:rPr>
          <w:t>2.7</w:t>
        </w:r>
        <w:r w:rsidR="00041890" w:rsidRPr="006707A2">
          <w:rPr>
            <w:rStyle w:val="a5"/>
            <w:rFonts w:hint="eastAsia"/>
            <w:noProof/>
          </w:rPr>
          <w:t>调度管理功能</w:t>
        </w:r>
        <w:r w:rsidR="00041890">
          <w:rPr>
            <w:noProof/>
          </w:rPr>
          <w:tab/>
        </w:r>
        <w:r w:rsidR="00041890">
          <w:rPr>
            <w:noProof/>
          </w:rPr>
          <w:fldChar w:fldCharType="begin"/>
        </w:r>
        <w:r w:rsidR="00041890">
          <w:rPr>
            <w:noProof/>
          </w:rPr>
          <w:instrText xml:space="preserve"> PAGEREF _Toc407629926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20"/>
        <w:tabs>
          <w:tab w:val="right" w:leader="dot" w:pos="8296"/>
        </w:tabs>
        <w:ind w:left="480"/>
        <w:rPr>
          <w:rFonts w:asciiTheme="minorHAnsi" w:eastAsiaTheme="minorEastAsia" w:hAnsiTheme="minorHAnsi" w:cstheme="minorBidi"/>
          <w:noProof/>
          <w:sz w:val="21"/>
          <w:szCs w:val="22"/>
        </w:rPr>
      </w:pPr>
      <w:hyperlink w:anchor="_Toc407629927" w:history="1">
        <w:r w:rsidR="00041890" w:rsidRPr="006707A2">
          <w:rPr>
            <w:rStyle w:val="a5"/>
            <w:noProof/>
          </w:rPr>
          <w:t>2.8</w:t>
        </w:r>
        <w:r w:rsidR="00041890" w:rsidRPr="006707A2">
          <w:rPr>
            <w:rStyle w:val="a5"/>
            <w:rFonts w:hint="eastAsia"/>
            <w:noProof/>
          </w:rPr>
          <w:t>维护管理功能</w:t>
        </w:r>
        <w:r w:rsidR="00041890">
          <w:rPr>
            <w:noProof/>
          </w:rPr>
          <w:tab/>
        </w:r>
        <w:r w:rsidR="00041890">
          <w:rPr>
            <w:noProof/>
          </w:rPr>
          <w:fldChar w:fldCharType="begin"/>
        </w:r>
        <w:r w:rsidR="00041890">
          <w:rPr>
            <w:noProof/>
          </w:rPr>
          <w:instrText xml:space="preserve"> PAGEREF _Toc407629927 \h </w:instrText>
        </w:r>
        <w:r w:rsidR="00041890">
          <w:rPr>
            <w:noProof/>
          </w:rPr>
        </w:r>
        <w:r w:rsidR="00041890">
          <w:rPr>
            <w:noProof/>
          </w:rPr>
          <w:fldChar w:fldCharType="separate"/>
        </w:r>
        <w:r w:rsidR="00041890">
          <w:rPr>
            <w:noProof/>
          </w:rPr>
          <w:t>43</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28" w:history="1">
        <w:r w:rsidR="00041890" w:rsidRPr="006707A2">
          <w:rPr>
            <w:rStyle w:val="a5"/>
            <w:rFonts w:hint="eastAsia"/>
            <w:noProof/>
          </w:rPr>
          <w:t>第六章</w:t>
        </w:r>
        <w:r w:rsidR="00041890" w:rsidRPr="006707A2">
          <w:rPr>
            <w:rStyle w:val="a5"/>
            <w:rFonts w:hint="eastAsia"/>
            <w:noProof/>
          </w:rPr>
          <w:t xml:space="preserve"> </w:t>
        </w:r>
        <w:r w:rsidR="00041890" w:rsidRPr="006707A2">
          <w:rPr>
            <w:rStyle w:val="a5"/>
            <w:rFonts w:hint="eastAsia"/>
            <w:noProof/>
          </w:rPr>
          <w:t>总结</w:t>
        </w:r>
        <w:r w:rsidR="00041890">
          <w:rPr>
            <w:noProof/>
          </w:rPr>
          <w:tab/>
        </w:r>
        <w:r w:rsidR="00041890">
          <w:rPr>
            <w:noProof/>
          </w:rPr>
          <w:fldChar w:fldCharType="begin"/>
        </w:r>
        <w:r w:rsidR="00041890">
          <w:rPr>
            <w:noProof/>
          </w:rPr>
          <w:instrText xml:space="preserve"> PAGEREF _Toc407629928 \h </w:instrText>
        </w:r>
        <w:r w:rsidR="00041890">
          <w:rPr>
            <w:noProof/>
          </w:rPr>
        </w:r>
        <w:r w:rsidR="00041890">
          <w:rPr>
            <w:noProof/>
          </w:rPr>
          <w:fldChar w:fldCharType="separate"/>
        </w:r>
        <w:r w:rsidR="00041890">
          <w:rPr>
            <w:noProof/>
          </w:rPr>
          <w:t>44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29" w:history="1">
        <w:r w:rsidR="00041890" w:rsidRPr="006707A2">
          <w:rPr>
            <w:rStyle w:val="a5"/>
            <w:noProof/>
          </w:rPr>
          <w:t xml:space="preserve">1 </w:t>
        </w:r>
        <w:r w:rsidR="00041890" w:rsidRPr="006707A2">
          <w:rPr>
            <w:rStyle w:val="a5"/>
            <w:rFonts w:hint="eastAsia"/>
            <w:noProof/>
          </w:rPr>
          <w:t>分工与合作</w:t>
        </w:r>
        <w:r w:rsidR="00041890">
          <w:rPr>
            <w:noProof/>
          </w:rPr>
          <w:tab/>
        </w:r>
        <w:r w:rsidR="00041890">
          <w:rPr>
            <w:noProof/>
          </w:rPr>
          <w:fldChar w:fldCharType="begin"/>
        </w:r>
        <w:r w:rsidR="00041890">
          <w:rPr>
            <w:noProof/>
          </w:rPr>
          <w:instrText xml:space="preserve"> PAGEREF _Toc407629929 \h </w:instrText>
        </w:r>
        <w:r w:rsidR="00041890">
          <w:rPr>
            <w:noProof/>
          </w:rPr>
        </w:r>
        <w:r w:rsidR="00041890">
          <w:rPr>
            <w:noProof/>
          </w:rPr>
          <w:fldChar w:fldCharType="separate"/>
        </w:r>
        <w:r w:rsidR="00041890">
          <w:rPr>
            <w:noProof/>
          </w:rPr>
          <w:t>44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30" w:history="1">
        <w:r w:rsidR="00041890" w:rsidRPr="006707A2">
          <w:rPr>
            <w:rStyle w:val="a5"/>
            <w:noProof/>
          </w:rPr>
          <w:t xml:space="preserve">2 </w:t>
        </w:r>
        <w:r w:rsidR="00041890" w:rsidRPr="006707A2">
          <w:rPr>
            <w:rStyle w:val="a5"/>
            <w:rFonts w:hint="eastAsia"/>
            <w:noProof/>
          </w:rPr>
          <w:t>个人总结</w:t>
        </w:r>
        <w:r w:rsidR="00041890">
          <w:rPr>
            <w:noProof/>
          </w:rPr>
          <w:tab/>
        </w:r>
        <w:r w:rsidR="00041890">
          <w:rPr>
            <w:noProof/>
          </w:rPr>
          <w:fldChar w:fldCharType="begin"/>
        </w:r>
        <w:r w:rsidR="00041890">
          <w:rPr>
            <w:noProof/>
          </w:rPr>
          <w:instrText xml:space="preserve"> PAGEREF _Toc407629930 \h </w:instrText>
        </w:r>
        <w:r w:rsidR="00041890">
          <w:rPr>
            <w:noProof/>
          </w:rPr>
        </w:r>
        <w:r w:rsidR="00041890">
          <w:rPr>
            <w:noProof/>
          </w:rPr>
          <w:fldChar w:fldCharType="separate"/>
        </w:r>
        <w:r w:rsidR="00041890">
          <w:rPr>
            <w:noProof/>
          </w:rPr>
          <w:t>44</w:t>
        </w:r>
        <w:r w:rsidR="00041890">
          <w:rPr>
            <w:noProof/>
          </w:rPr>
          <w:fldChar w:fldCharType="end"/>
        </w:r>
      </w:hyperlink>
    </w:p>
    <w:p w:rsidR="00041890" w:rsidRDefault="00C80BA1">
      <w:pPr>
        <w:pStyle w:val="10"/>
        <w:tabs>
          <w:tab w:val="right" w:leader="dot" w:pos="8296"/>
        </w:tabs>
        <w:rPr>
          <w:rFonts w:asciiTheme="minorHAnsi" w:eastAsiaTheme="minorEastAsia" w:hAnsiTheme="minorHAnsi" w:cstheme="minorBidi"/>
          <w:noProof/>
          <w:sz w:val="21"/>
          <w:szCs w:val="22"/>
        </w:rPr>
      </w:pPr>
      <w:hyperlink w:anchor="_Toc407629931" w:history="1">
        <w:r w:rsidR="00041890" w:rsidRPr="006707A2">
          <w:rPr>
            <w:rStyle w:val="a5"/>
            <w:noProof/>
          </w:rPr>
          <w:t xml:space="preserve">3 </w:t>
        </w:r>
        <w:r w:rsidR="00041890" w:rsidRPr="006707A2">
          <w:rPr>
            <w:rStyle w:val="a5"/>
            <w:rFonts w:hint="eastAsia"/>
            <w:noProof/>
          </w:rPr>
          <w:t>组长总结</w:t>
        </w:r>
        <w:r w:rsidR="00041890">
          <w:rPr>
            <w:noProof/>
          </w:rPr>
          <w:tab/>
        </w:r>
        <w:r w:rsidR="00041890">
          <w:rPr>
            <w:noProof/>
          </w:rPr>
          <w:fldChar w:fldCharType="begin"/>
        </w:r>
        <w:r w:rsidR="00041890">
          <w:rPr>
            <w:noProof/>
          </w:rPr>
          <w:instrText xml:space="preserve"> PAGEREF _Toc407629931 \h </w:instrText>
        </w:r>
        <w:r w:rsidR="00041890">
          <w:rPr>
            <w:noProof/>
          </w:rPr>
        </w:r>
        <w:r w:rsidR="00041890">
          <w:rPr>
            <w:noProof/>
          </w:rPr>
          <w:fldChar w:fldCharType="separate"/>
        </w:r>
        <w:r w:rsidR="00041890">
          <w:rPr>
            <w:noProof/>
          </w:rPr>
          <w:t>44</w:t>
        </w:r>
        <w:r w:rsidR="00041890">
          <w:rPr>
            <w:noProof/>
          </w:rPr>
          <w:fldChar w:fldCharType="end"/>
        </w:r>
      </w:hyperlink>
    </w:p>
    <w:p w:rsidR="0054323B" w:rsidRDefault="0054323B" w:rsidP="0054323B">
      <w:pPr>
        <w:rPr>
          <w:color w:val="000000"/>
          <w:szCs w:val="30"/>
        </w:rPr>
        <w:sectPr w:rsidR="0054323B">
          <w:pgSz w:w="11906" w:h="16838"/>
          <w:pgMar w:top="1440" w:right="1800" w:bottom="1440" w:left="1800" w:header="851" w:footer="992" w:gutter="0"/>
          <w:cols w:space="720"/>
          <w:docGrid w:type="lines" w:linePitch="312"/>
        </w:sectPr>
      </w:pPr>
      <w:r>
        <w:rPr>
          <w:color w:val="000000"/>
          <w:szCs w:val="30"/>
        </w:rPr>
        <w:fldChar w:fldCharType="end"/>
      </w:r>
    </w:p>
    <w:p w:rsidR="0054323B" w:rsidRDefault="0054323B" w:rsidP="0054323B">
      <w:pPr>
        <w:pStyle w:val="1"/>
        <w:jc w:val="center"/>
      </w:pPr>
      <w:bookmarkStart w:id="0" w:name="_Toc22471"/>
      <w:r>
        <w:rPr>
          <w:rFonts w:hint="eastAsia"/>
        </w:rPr>
        <w:lastRenderedPageBreak/>
        <w:tab/>
      </w:r>
      <w:bookmarkStart w:id="1" w:name="_Toc407629840"/>
      <w:r>
        <w:rPr>
          <w:rFonts w:hint="eastAsia"/>
        </w:rPr>
        <w:t>摘要</w:t>
      </w:r>
      <w:bookmarkEnd w:id="1"/>
      <w:r>
        <w:rPr>
          <w:rFonts w:hint="eastAsia"/>
        </w:rPr>
        <w:tab/>
      </w:r>
    </w:p>
    <w:p w:rsidR="0054323B" w:rsidRDefault="0054323B" w:rsidP="0054323B">
      <w:pPr>
        <w:tabs>
          <w:tab w:val="center" w:pos="4213"/>
          <w:tab w:val="left" w:pos="5360"/>
        </w:tabs>
        <w:jc w:val="left"/>
      </w:pPr>
      <w:r>
        <w:rPr>
          <w:rFonts w:hint="eastAsia"/>
        </w:rPr>
        <w:tab/>
        <w:t xml:space="preserve">   </w:t>
      </w:r>
      <w:r>
        <w:rPr>
          <w:rFonts w:hint="eastAsia"/>
        </w:rPr>
        <w:t>本文论述了一个基于</w:t>
      </w:r>
      <w:r>
        <w:rPr>
          <w:rFonts w:hint="eastAsia"/>
        </w:rPr>
        <w:t>B/S(</w:t>
      </w:r>
      <w:r>
        <w:rPr>
          <w:rFonts w:hint="eastAsia"/>
        </w:rPr>
        <w:t>浏览器和服务器结构</w:t>
      </w:r>
      <w:r>
        <w:rPr>
          <w:rFonts w:hint="eastAsia"/>
        </w:rPr>
        <w:t>)</w:t>
      </w:r>
      <w:r>
        <w:rPr>
          <w:rFonts w:hint="eastAsia"/>
        </w:rPr>
        <w:t>的自行车租赁系统的设计原理、设计思想及具体的实现过程，对在设计过程中涉及到的关键设计思想及重要作业流程作了具体分析和介绍，并对各个模块的设计思想及设计过程作了详细阐述。</w:t>
      </w:r>
    </w:p>
    <w:p w:rsidR="0054323B" w:rsidRDefault="0054323B" w:rsidP="0054323B">
      <w:pPr>
        <w:tabs>
          <w:tab w:val="center" w:pos="4213"/>
          <w:tab w:val="left" w:pos="5360"/>
        </w:tabs>
        <w:jc w:val="left"/>
      </w:pPr>
      <w:r>
        <w:rPr>
          <w:rFonts w:hint="eastAsia"/>
        </w:rPr>
        <w:t xml:space="preserve">    </w:t>
      </w:r>
      <w:r>
        <w:rPr>
          <w:rFonts w:hint="eastAsia"/>
        </w:rPr>
        <w:t>本系统的设计采用了面向对象的建模思想，以</w:t>
      </w:r>
      <w:r>
        <w:rPr>
          <w:rFonts w:hint="eastAsia"/>
        </w:rPr>
        <w:t>MySql</w:t>
      </w:r>
      <w:r>
        <w:rPr>
          <w:rFonts w:hint="eastAsia"/>
        </w:rPr>
        <w:t>作为数据库支撑平台，后台采用</w:t>
      </w:r>
      <w:r>
        <w:rPr>
          <w:rFonts w:hint="eastAsia"/>
        </w:rPr>
        <w:t>java</w:t>
      </w:r>
      <w:r>
        <w:rPr>
          <w:rFonts w:hint="eastAsia"/>
        </w:rPr>
        <w:t>开发语言，应用到的技术包括：</w:t>
      </w:r>
      <w:r>
        <w:rPr>
          <w:rFonts w:hint="eastAsia"/>
        </w:rPr>
        <w:t>SSH</w:t>
      </w:r>
      <w:r>
        <w:rPr>
          <w:rFonts w:hint="eastAsia"/>
        </w:rPr>
        <w:t>（</w:t>
      </w:r>
      <w:r>
        <w:rPr>
          <w:rFonts w:hint="eastAsia"/>
        </w:rPr>
        <w:t>Struts2</w:t>
      </w:r>
      <w:r>
        <w:rPr>
          <w:rFonts w:hint="eastAsia"/>
        </w:rPr>
        <w:t>、</w:t>
      </w:r>
      <w:r>
        <w:rPr>
          <w:rFonts w:hint="eastAsia"/>
        </w:rPr>
        <w:t>Spring</w:t>
      </w:r>
      <w:r>
        <w:rPr>
          <w:rFonts w:hint="eastAsia"/>
        </w:rPr>
        <w:t>、</w:t>
      </w:r>
      <w:r>
        <w:rPr>
          <w:rFonts w:hint="eastAsia"/>
        </w:rPr>
        <w:t>Hibernate</w:t>
      </w:r>
      <w:r>
        <w:rPr>
          <w:rFonts w:hint="eastAsia"/>
        </w:rPr>
        <w:t>）三大框架技术、工作流引擎技术（本系统采用的</w:t>
      </w:r>
      <w:r>
        <w:rPr>
          <w:rFonts w:hint="eastAsia"/>
        </w:rPr>
        <w:t>JBPM</w:t>
      </w:r>
      <w:r>
        <w:rPr>
          <w:rFonts w:hint="eastAsia"/>
        </w:rPr>
        <w:t>开源框架）、</w:t>
      </w:r>
      <w:r>
        <w:rPr>
          <w:rFonts w:hint="eastAsia"/>
        </w:rPr>
        <w:t>Ajax</w:t>
      </w:r>
      <w:r>
        <w:rPr>
          <w:rFonts w:hint="eastAsia"/>
        </w:rPr>
        <w:t>技术（本系统采用的是</w:t>
      </w:r>
      <w:r>
        <w:rPr>
          <w:rFonts w:hint="eastAsia"/>
        </w:rPr>
        <w:t>DWR</w:t>
      </w:r>
      <w:r>
        <w:rPr>
          <w:rFonts w:hint="eastAsia"/>
        </w:rPr>
        <w:t>开源框架）、面向对象方法学、软件工程思想等。</w:t>
      </w:r>
      <w:r>
        <w:rPr>
          <w:rFonts w:hint="eastAsia"/>
        </w:rPr>
        <w:t> </w:t>
      </w:r>
    </w:p>
    <w:p w:rsidR="0054323B" w:rsidRDefault="0054323B" w:rsidP="0054323B">
      <w:pPr>
        <w:tabs>
          <w:tab w:val="center" w:pos="4213"/>
          <w:tab w:val="left" w:pos="5360"/>
        </w:tabs>
        <w:ind w:firstLineChars="200" w:firstLine="480"/>
        <w:jc w:val="left"/>
      </w:pPr>
      <w:r>
        <w:rPr>
          <w:rFonts w:hint="eastAsia"/>
        </w:rPr>
        <w:t>该系统是一个自行车租赁系统，是以低碳减排、健康生活为背景，实现自行车租赁管理的高效化，电子化。通过使用本系统，可以方便快捷地实现自行车租赁中的租赁网点管理、用户管理、客户管理、自行车管理、租用车辆管理、中途换（还）车管理、归还车辆管理、不同网点间的自行车调度管理和自行车维护管理等操作，使各个管理井井有条，为公共自行车的健康发展创造条件。</w:t>
      </w:r>
      <w:r>
        <w:rPr>
          <w:rFonts w:hint="eastAsia"/>
        </w:rPr>
        <w:t> </w:t>
      </w:r>
    </w:p>
    <w:p w:rsidR="0054323B" w:rsidRDefault="0054323B" w:rsidP="0054323B">
      <w:pPr>
        <w:tabs>
          <w:tab w:val="center" w:pos="4213"/>
          <w:tab w:val="left" w:pos="5360"/>
        </w:tabs>
        <w:ind w:firstLineChars="200" w:firstLine="480"/>
        <w:jc w:val="left"/>
      </w:pPr>
    </w:p>
    <w:p w:rsidR="0054323B" w:rsidRDefault="0054323B" w:rsidP="0054323B">
      <w:pPr>
        <w:tabs>
          <w:tab w:val="center" w:pos="4213"/>
          <w:tab w:val="left" w:pos="5360"/>
        </w:tabs>
        <w:jc w:val="left"/>
      </w:pPr>
      <w:r>
        <w:rPr>
          <w:rFonts w:hint="eastAsia"/>
          <w:b/>
          <w:bCs/>
        </w:rPr>
        <w:t>关键词</w:t>
      </w:r>
      <w:r>
        <w:rPr>
          <w:rFonts w:hint="eastAsia"/>
        </w:rPr>
        <w:t>：</w:t>
      </w:r>
      <w:r>
        <w:rPr>
          <w:rFonts w:hint="eastAsia"/>
        </w:rPr>
        <w:t> </w:t>
      </w:r>
      <w:r>
        <w:rPr>
          <w:rFonts w:hint="eastAsia"/>
        </w:rPr>
        <w:t>自行车租赁，面向对象，</w:t>
      </w:r>
      <w:r>
        <w:rPr>
          <w:rFonts w:hint="eastAsia"/>
        </w:rPr>
        <w:t>B/S </w:t>
      </w:r>
      <w:r>
        <w:rPr>
          <w:rFonts w:hint="eastAsia"/>
        </w:rPr>
        <w:t>，</w:t>
      </w:r>
      <w:r>
        <w:rPr>
          <w:rFonts w:hint="eastAsia"/>
        </w:rPr>
        <w:t>SSH</w:t>
      </w:r>
      <w:r>
        <w:rPr>
          <w:rFonts w:hint="eastAsia"/>
        </w:rPr>
        <w:t>，</w:t>
      </w:r>
      <w:r>
        <w:rPr>
          <w:rFonts w:hint="eastAsia"/>
        </w:rPr>
        <w:t>Ajax</w:t>
      </w:r>
      <w:r>
        <w:rPr>
          <w:rFonts w:hint="eastAsia"/>
        </w:rPr>
        <w:t>，</w:t>
      </w:r>
      <w:r>
        <w:rPr>
          <w:rFonts w:hint="eastAsia"/>
        </w:rPr>
        <w:t>JBPM</w:t>
      </w:r>
      <w:r>
        <w:rPr>
          <w:rFonts w:hint="eastAsia"/>
        </w:rPr>
        <w:t>，接口，类</w: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1"/>
        <w:rPr>
          <w:color w:val="000000"/>
          <w:szCs w:val="30"/>
        </w:rPr>
      </w:pPr>
      <w:bookmarkStart w:id="2" w:name="_Toc407629841"/>
      <w:r>
        <w:rPr>
          <w:rFonts w:hint="eastAsia"/>
          <w:color w:val="000000"/>
          <w:szCs w:val="30"/>
        </w:rPr>
        <w:lastRenderedPageBreak/>
        <w:t>第一章</w:t>
      </w:r>
      <w:r>
        <w:rPr>
          <w:rFonts w:hint="eastAsia"/>
          <w:color w:val="000000"/>
          <w:szCs w:val="30"/>
        </w:rPr>
        <w:t xml:space="preserve"> </w:t>
      </w:r>
      <w:r>
        <w:rPr>
          <w:rFonts w:hint="eastAsia"/>
          <w:color w:val="000000"/>
          <w:szCs w:val="30"/>
        </w:rPr>
        <w:t>需求分析</w:t>
      </w:r>
      <w:bookmarkEnd w:id="2"/>
    </w:p>
    <w:p w:rsidR="0054323B" w:rsidRDefault="0054323B" w:rsidP="0054323B">
      <w:pPr>
        <w:pStyle w:val="1"/>
      </w:pPr>
      <w:bookmarkStart w:id="3" w:name="_Toc407629842"/>
      <w:r>
        <w:rPr>
          <w:color w:val="000000"/>
          <w:szCs w:val="30"/>
        </w:rPr>
        <w:t>1</w:t>
      </w:r>
      <w:r>
        <w:rPr>
          <w:rFonts w:hint="eastAsia"/>
          <w:color w:val="000000"/>
          <w:szCs w:val="30"/>
        </w:rPr>
        <w:t>引言</w:t>
      </w:r>
      <w:r>
        <w:rPr>
          <w:rFonts w:hint="eastAsia"/>
          <w:color w:val="000000"/>
        </w:rPr>
        <w:t>:</w:t>
      </w:r>
      <w:bookmarkEnd w:id="0"/>
      <w:bookmarkEnd w:id="3"/>
    </w:p>
    <w:p w:rsidR="0054323B" w:rsidRDefault="0054323B" w:rsidP="0054323B">
      <w:pPr>
        <w:pStyle w:val="2"/>
        <w:rPr>
          <w:rStyle w:val="a5"/>
          <w:color w:val="000000"/>
        </w:rPr>
      </w:pPr>
      <w:bookmarkStart w:id="4" w:name="_Toc4762"/>
      <w:bookmarkStart w:id="5" w:name="_Toc407629843"/>
      <w:r>
        <w:t>1.1</w:t>
      </w:r>
      <w:r>
        <w:rPr>
          <w:rFonts w:hint="eastAsia"/>
        </w:rPr>
        <w:t>编写目的</w:t>
      </w:r>
      <w:bookmarkEnd w:id="4"/>
      <w:bookmarkEnd w:id="5"/>
    </w:p>
    <w:p w:rsidR="0054323B" w:rsidRDefault="0054323B" w:rsidP="0054323B">
      <w:r>
        <w:rPr>
          <w:rFonts w:hint="eastAsia"/>
        </w:rPr>
        <w:tab/>
      </w:r>
      <w:r>
        <w:rPr>
          <w:rFonts w:hint="eastAsia"/>
        </w:rPr>
        <w:tab/>
      </w:r>
      <w:r>
        <w:rPr>
          <w:rFonts w:hint="eastAsia"/>
        </w:rPr>
        <w:t>本说明书目的在于明确说明系统需求，界定系统实现功能的范围，指导</w:t>
      </w:r>
      <w:r>
        <w:rPr>
          <w:rFonts w:hint="eastAsia"/>
        </w:rPr>
        <w:tab/>
      </w:r>
      <w:r>
        <w:rPr>
          <w:rFonts w:hint="eastAsia"/>
        </w:rPr>
        <w:t>系统设计以及编码。</w:t>
      </w:r>
    </w:p>
    <w:p w:rsidR="0054323B" w:rsidRDefault="0054323B" w:rsidP="0054323B">
      <w:pPr>
        <w:ind w:left="420" w:firstLine="420"/>
      </w:pPr>
      <w:r>
        <w:rPr>
          <w:rFonts w:hint="eastAsia"/>
        </w:rPr>
        <w:t>本说明书的预期读者为：客户代表、项目组成员。</w:t>
      </w:r>
    </w:p>
    <w:p w:rsidR="0054323B" w:rsidRDefault="0054323B" w:rsidP="0054323B">
      <w:pPr>
        <w:pStyle w:val="2"/>
        <w:rPr>
          <w:rStyle w:val="a5"/>
          <w:color w:val="000000"/>
        </w:rPr>
      </w:pPr>
      <w:bookmarkStart w:id="6" w:name="_Toc10060"/>
      <w:bookmarkStart w:id="7" w:name="_Toc407629844"/>
      <w:r>
        <w:rPr>
          <w:color w:val="000000"/>
        </w:rPr>
        <w:t>1.2</w:t>
      </w:r>
      <w:r>
        <w:rPr>
          <w:rFonts w:hint="eastAsia"/>
          <w:color w:val="000000"/>
        </w:rPr>
        <w:t>背景</w:t>
      </w:r>
      <w:bookmarkEnd w:id="6"/>
      <w:bookmarkEnd w:id="7"/>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pPr>
      <w:r>
        <w:rPr>
          <w:rFonts w:hint="eastAsia"/>
        </w:rPr>
        <w:t xml:space="preserve">   b) </w:t>
      </w:r>
      <w:r>
        <w:rPr>
          <w:rFonts w:hint="eastAsia"/>
        </w:rPr>
        <w:t>本项目的开发者：本项目组成员；</w:t>
      </w:r>
    </w:p>
    <w:p w:rsidR="0054323B" w:rsidRDefault="0054323B" w:rsidP="0054323B">
      <w:pPr>
        <w:spacing w:line="360" w:lineRule="auto"/>
      </w:pPr>
      <w:r>
        <w:rPr>
          <w:rFonts w:hint="eastAsia"/>
        </w:rPr>
        <w:t xml:space="preserve">      </w:t>
      </w:r>
      <w:r>
        <w:rPr>
          <w:rFonts w:hint="eastAsia"/>
        </w:rPr>
        <w:t>用户：自行车租赁公司管理人员。</w:t>
      </w:r>
    </w:p>
    <w:p w:rsidR="0054323B" w:rsidRDefault="0054323B" w:rsidP="0054323B">
      <w:pPr>
        <w:spacing w:line="360" w:lineRule="auto"/>
      </w:pPr>
      <w:r>
        <w:rPr>
          <w:rFonts w:hint="eastAsia"/>
        </w:rPr>
        <w:t xml:space="preserve">   c) </w:t>
      </w:r>
      <w:r>
        <w:rPr>
          <w:rFonts w:hint="eastAsia"/>
        </w:rPr>
        <w:t>本系统为一个独立运行的系统，暂不考虑和其它系统的连接关系。</w:t>
      </w:r>
    </w:p>
    <w:p w:rsidR="0054323B" w:rsidRDefault="0054323B" w:rsidP="0054323B">
      <w:pPr>
        <w:pStyle w:val="2"/>
        <w:rPr>
          <w:rStyle w:val="a5"/>
          <w:color w:val="000000"/>
        </w:rPr>
      </w:pPr>
      <w:bookmarkStart w:id="8" w:name="_Toc19552"/>
      <w:bookmarkStart w:id="9" w:name="_Toc407629845"/>
      <w:r>
        <w:rPr>
          <w:color w:val="000000"/>
        </w:rPr>
        <w:t>1.3</w:t>
      </w:r>
      <w:r>
        <w:rPr>
          <w:rFonts w:hint="eastAsia"/>
          <w:color w:val="000000"/>
        </w:rPr>
        <w:t>定义</w:t>
      </w:r>
      <w:bookmarkEnd w:id="8"/>
      <w:bookmarkEnd w:id="9"/>
    </w:p>
    <w:p w:rsidR="0054323B" w:rsidRDefault="0054323B" w:rsidP="0054323B">
      <w:pPr>
        <w:spacing w:line="360" w:lineRule="auto"/>
      </w:pPr>
      <w:r>
        <w:rPr>
          <w:rFonts w:hint="eastAsia"/>
          <w:b/>
          <w:bCs/>
          <w:color w:val="000000"/>
        </w:rPr>
        <w:t>超级管理员</w:t>
      </w:r>
      <w:r>
        <w:rPr>
          <w:rFonts w:hint="eastAsia"/>
          <w:color w:val="000000"/>
        </w:rPr>
        <w:t>：可使用本系统所有功能（包括录入自行车信息、维护自行车信息、管理客户信息、管理自行车租赁信息）</w:t>
      </w:r>
      <w:r>
        <w:rPr>
          <w:rFonts w:hint="eastAsia"/>
        </w:rPr>
        <w:t>的人员。</w:t>
      </w:r>
    </w:p>
    <w:p w:rsidR="0054323B" w:rsidRDefault="0054323B" w:rsidP="0054323B">
      <w:pPr>
        <w:spacing w:line="360" w:lineRule="auto"/>
      </w:pPr>
      <w:r>
        <w:rPr>
          <w:rFonts w:hint="eastAsia"/>
          <w:b/>
          <w:bCs/>
        </w:rPr>
        <w:t>维护人员</w:t>
      </w:r>
      <w:r>
        <w:rPr>
          <w:rFonts w:hint="eastAsia"/>
        </w:rPr>
        <w:t>：使用本系统进行自行车相关信息维护的人员。</w:t>
      </w:r>
    </w:p>
    <w:p w:rsidR="0054323B" w:rsidRDefault="0054323B" w:rsidP="0054323B">
      <w:pPr>
        <w:spacing w:line="360" w:lineRule="auto"/>
      </w:pPr>
      <w:r>
        <w:rPr>
          <w:rFonts w:hint="eastAsia"/>
          <w:b/>
          <w:bCs/>
        </w:rPr>
        <w:t>网点管理员</w:t>
      </w:r>
      <w:r>
        <w:rPr>
          <w:rFonts w:hint="eastAsia"/>
        </w:rPr>
        <w:t>：使用本系统进行自行车租借操作和管理客户信息的人员。</w:t>
      </w:r>
    </w:p>
    <w:p w:rsidR="0054323B" w:rsidRDefault="0054323B" w:rsidP="0054323B">
      <w:pPr>
        <w:spacing w:line="360" w:lineRule="auto"/>
      </w:pPr>
      <w:r>
        <w:rPr>
          <w:rFonts w:hint="eastAsia"/>
          <w:b/>
          <w:bCs/>
        </w:rPr>
        <w:t>调度人员：</w:t>
      </w:r>
      <w:r>
        <w:rPr>
          <w:rFonts w:hint="eastAsia"/>
        </w:rPr>
        <w:t>使用本系统进行各网点间自行车调度操作的人员。</w:t>
      </w:r>
    </w:p>
    <w:p w:rsidR="0054323B" w:rsidRDefault="0054323B" w:rsidP="0054323B">
      <w:pPr>
        <w:spacing w:line="360" w:lineRule="auto"/>
      </w:pPr>
      <w:r>
        <w:rPr>
          <w:rFonts w:hint="eastAsia"/>
          <w:b/>
          <w:bCs/>
          <w:color w:val="000000"/>
        </w:rPr>
        <w:t>客户</w:t>
      </w:r>
      <w:r>
        <w:rPr>
          <w:rFonts w:hint="eastAsia"/>
          <w:color w:val="000000"/>
        </w:rPr>
        <w:t>：</w:t>
      </w:r>
      <w:r>
        <w:rPr>
          <w:rFonts w:hint="eastAsia"/>
        </w:rPr>
        <w:t>到该自行车租赁点进行自行车租借活动的相关人员。</w:t>
      </w:r>
      <w:r>
        <w:rPr>
          <w:rFonts w:hint="eastAsia"/>
        </w:rPr>
        <w:t xml:space="preserve"> </w:t>
      </w:r>
    </w:p>
    <w:p w:rsidR="0054323B" w:rsidRDefault="0054323B" w:rsidP="0054323B">
      <w:pPr>
        <w:spacing w:line="360" w:lineRule="auto"/>
      </w:pPr>
      <w:r>
        <w:rPr>
          <w:rFonts w:cs="宋体" w:hint="eastAsia"/>
          <w:b/>
          <w:bCs/>
        </w:rPr>
        <w:t>自行车租借</w:t>
      </w:r>
      <w:r>
        <w:rPr>
          <w:rFonts w:cs="宋体" w:hint="eastAsia"/>
        </w:rPr>
        <w:t>：网点</w:t>
      </w:r>
      <w:r>
        <w:rPr>
          <w:rFonts w:hint="eastAsia"/>
        </w:rPr>
        <w:t>管理员可以进行租车、还车、通过指定的查询条件查询当前租赁信息、修改租赁信息、删除租赁信息等操作。普通管理员进行还车操作时系统系自动根据车型单价、各型号租车数量、租车时间等信息计算出租金。（租赁时间超过半小时不足一小时按一小时计算）。</w:t>
      </w:r>
    </w:p>
    <w:p w:rsidR="0054323B" w:rsidRDefault="0054323B" w:rsidP="0054323B">
      <w:pPr>
        <w:pStyle w:val="1"/>
      </w:pPr>
      <w:bookmarkStart w:id="10" w:name="_Toc23449"/>
      <w:bookmarkStart w:id="11" w:name="_Toc407629846"/>
      <w:r>
        <w:lastRenderedPageBreak/>
        <w:t>2</w:t>
      </w:r>
      <w:r>
        <w:rPr>
          <w:rFonts w:hint="eastAsia"/>
        </w:rPr>
        <w:t>任务概述</w:t>
      </w:r>
      <w:bookmarkEnd w:id="10"/>
      <w:bookmarkEnd w:id="11"/>
    </w:p>
    <w:p w:rsidR="0054323B" w:rsidRDefault="0054323B" w:rsidP="0054323B">
      <w:pPr>
        <w:pStyle w:val="2"/>
        <w:rPr>
          <w:rStyle w:val="a5"/>
          <w:color w:val="000000"/>
        </w:rPr>
      </w:pPr>
      <w:bookmarkStart w:id="12" w:name="_Toc31424"/>
      <w:bookmarkStart w:id="13" w:name="_Toc407629847"/>
      <w:r>
        <w:rPr>
          <w:color w:val="000000"/>
        </w:rPr>
        <w:t>2.1</w:t>
      </w:r>
      <w:r>
        <w:rPr>
          <w:rFonts w:hint="eastAsia"/>
          <w:color w:val="000000"/>
        </w:rPr>
        <w:t>目标</w:t>
      </w:r>
      <w:bookmarkEnd w:id="12"/>
      <w:bookmarkEnd w:id="13"/>
    </w:p>
    <w:p w:rsidR="0054323B" w:rsidRDefault="0054323B" w:rsidP="0054323B">
      <w:pPr>
        <w:spacing w:line="360" w:lineRule="auto"/>
        <w:ind w:firstLine="420"/>
      </w:pPr>
      <w:r>
        <w:rPr>
          <w:rFonts w:hint="eastAsia"/>
        </w:rPr>
        <w:t>本项开发任务拟建立一套简单、易用的自行车租赁管理系统，可以用来支撑自行车的租赁信息管理工作。</w:t>
      </w:r>
    </w:p>
    <w:p w:rsidR="0054323B" w:rsidRDefault="0054323B" w:rsidP="0054323B">
      <w:pPr>
        <w:spacing w:line="360" w:lineRule="auto"/>
        <w:rPr>
          <w:rFonts w:ascii="宋体" w:hAnsi="宋体"/>
          <w:color w:val="000000"/>
        </w:rPr>
      </w:pPr>
      <w:r>
        <w:rPr>
          <w:rFonts w:hint="eastAsia"/>
        </w:rPr>
        <w:t xml:space="preserve"> </w:t>
      </w:r>
      <w:r>
        <w:rPr>
          <w:rFonts w:hint="eastAsia"/>
        </w:rPr>
        <w:tab/>
      </w:r>
      <w:r>
        <w:rPr>
          <w:rFonts w:hint="eastAsia"/>
        </w:rPr>
        <w:t>本软件将作为一款独立的软件，实现由电脑程序记录租赁信息代替手记自行车租赁信息管理功能。</w:t>
      </w:r>
    </w:p>
    <w:p w:rsidR="0054323B" w:rsidRDefault="0054323B" w:rsidP="0054323B"/>
    <w:p w:rsidR="0054323B" w:rsidRDefault="0054323B" w:rsidP="0054323B">
      <w:pPr>
        <w:pStyle w:val="2"/>
        <w:rPr>
          <w:rStyle w:val="a5"/>
          <w:color w:val="000000"/>
        </w:rPr>
      </w:pPr>
      <w:bookmarkStart w:id="14" w:name="_Toc7747"/>
      <w:bookmarkStart w:id="15" w:name="_Toc407629848"/>
      <w:r>
        <w:rPr>
          <w:color w:val="000000"/>
        </w:rPr>
        <w:t>2.2</w:t>
      </w:r>
      <w:r>
        <w:rPr>
          <w:rFonts w:hint="eastAsia"/>
          <w:color w:val="000000"/>
        </w:rPr>
        <w:t>用户的特点</w:t>
      </w:r>
      <w:bookmarkEnd w:id="14"/>
      <w:bookmarkEnd w:id="15"/>
    </w:p>
    <w:p w:rsidR="0054323B" w:rsidRDefault="0054323B" w:rsidP="0054323B">
      <w:pPr>
        <w:spacing w:line="360" w:lineRule="auto"/>
        <w:ind w:firstLine="420"/>
      </w:pPr>
      <w:r>
        <w:rPr>
          <w:rFonts w:hint="eastAsia"/>
        </w:rPr>
        <w:t>本系统的用户是使用该系统的自行车租赁公司操作人员、自行车租借人员。</w:t>
      </w:r>
    </w:p>
    <w:p w:rsidR="0054323B" w:rsidRDefault="0054323B" w:rsidP="0054323B">
      <w:pPr>
        <w:spacing w:line="360" w:lineRule="auto"/>
        <w:ind w:firstLine="420"/>
      </w:pPr>
      <w:r>
        <w:rPr>
          <w:rFonts w:hint="eastAsia"/>
        </w:rPr>
        <w:t>本软件的最终用户是自行车租赁公司相关工作人员（包括自行车租赁点专门负责自行车信息录入的人员、进行租车、还车交易的操作人员），要求他们要受过电脑基本使用的培训，能够熟练地使用该软件的各个功能、输入和处理各种文字信息。</w:t>
      </w:r>
    </w:p>
    <w:p w:rsidR="0054323B" w:rsidRDefault="0054323B" w:rsidP="0054323B">
      <w:pPr>
        <w:spacing w:line="360" w:lineRule="auto"/>
        <w:ind w:firstLine="420"/>
        <w:rPr>
          <w:color w:val="000000"/>
        </w:rPr>
      </w:pPr>
      <w:r>
        <w:rPr>
          <w:rFonts w:hint="eastAsia"/>
        </w:rPr>
        <w:t>每个租借点应设置专职的租赁管理员，可以对操作系统和常用软件进行维护，解决常见的配置问题</w:t>
      </w:r>
      <w:r>
        <w:rPr>
          <w:rFonts w:ascii="宋体" w:hAnsi="宋体" w:hint="eastAsia"/>
          <w:color w:val="000000"/>
        </w:rPr>
        <w:t>。</w:t>
      </w:r>
    </w:p>
    <w:p w:rsidR="0054323B" w:rsidRDefault="0054323B" w:rsidP="0054323B"/>
    <w:p w:rsidR="0054323B" w:rsidRDefault="0054323B" w:rsidP="0054323B">
      <w:pPr>
        <w:pStyle w:val="2"/>
      </w:pPr>
      <w:bookmarkStart w:id="16" w:name="_Toc14982"/>
      <w:bookmarkStart w:id="17" w:name="_Toc407629849"/>
      <w:r>
        <w:t>2.3</w:t>
      </w:r>
      <w:r>
        <w:rPr>
          <w:rFonts w:hint="eastAsia"/>
        </w:rPr>
        <w:t>假定和约束</w:t>
      </w:r>
      <w:bookmarkEnd w:id="16"/>
      <w:bookmarkEnd w:id="17"/>
    </w:p>
    <w:p w:rsidR="0054323B" w:rsidRDefault="0054323B" w:rsidP="0054323B">
      <w:pPr>
        <w:spacing w:line="360" w:lineRule="auto"/>
        <w:ind w:firstLine="420"/>
      </w:pPr>
      <w:r>
        <w:rPr>
          <w:rFonts w:hint="eastAsia"/>
        </w:rPr>
        <w:t>目前该项目学校预设资助金额为</w:t>
      </w:r>
      <w:r>
        <w:rPr>
          <w:rFonts w:hint="eastAsia"/>
        </w:rPr>
        <w:t>1000</w:t>
      </w:r>
      <w:r>
        <w:rPr>
          <w:rFonts w:hint="eastAsia"/>
        </w:rPr>
        <w:t>元，且该项目须于</w:t>
      </w:r>
      <w:r>
        <w:rPr>
          <w:rFonts w:hint="eastAsia"/>
        </w:rPr>
        <w:t>2013</w:t>
      </w:r>
      <w:r>
        <w:rPr>
          <w:rFonts w:hint="eastAsia"/>
        </w:rPr>
        <w:t>年</w:t>
      </w:r>
      <w:r>
        <w:rPr>
          <w:rFonts w:hint="eastAsia"/>
        </w:rPr>
        <w:t>11</w:t>
      </w:r>
      <w:r>
        <w:rPr>
          <w:rFonts w:hint="eastAsia"/>
        </w:rPr>
        <w:t>月完成开发、测试完毕并上机运行。</w:t>
      </w:r>
    </w:p>
    <w:p w:rsidR="0054323B" w:rsidRDefault="0054323B" w:rsidP="0054323B">
      <w:pPr>
        <w:pStyle w:val="1"/>
      </w:pPr>
      <w:bookmarkStart w:id="18" w:name="_Toc29768"/>
      <w:bookmarkStart w:id="19" w:name="_Toc407629850"/>
      <w:r>
        <w:lastRenderedPageBreak/>
        <w:t>3</w:t>
      </w:r>
      <w:r>
        <w:rPr>
          <w:rFonts w:hint="eastAsia"/>
        </w:rPr>
        <w:t>需求规定</w:t>
      </w:r>
      <w:bookmarkEnd w:id="18"/>
      <w:bookmarkEnd w:id="19"/>
    </w:p>
    <w:p w:rsidR="0054323B" w:rsidRDefault="0054323B" w:rsidP="0054323B">
      <w:pPr>
        <w:pStyle w:val="2"/>
        <w:rPr>
          <w:color w:val="000000"/>
        </w:rPr>
      </w:pPr>
      <w:bookmarkStart w:id="20" w:name="_Toc29325"/>
      <w:bookmarkStart w:id="21" w:name="_Toc407629851"/>
      <w:r>
        <w:rPr>
          <w:color w:val="000000"/>
        </w:rPr>
        <w:t>3.1</w:t>
      </w:r>
      <w:r>
        <w:rPr>
          <w:rFonts w:hint="eastAsia"/>
          <w:color w:val="000000"/>
        </w:rPr>
        <w:t>对功能的规定</w:t>
      </w:r>
      <w:bookmarkEnd w:id="20"/>
      <w:bookmarkEnd w:id="21"/>
    </w:p>
    <w:p w:rsidR="0054323B" w:rsidRDefault="0054323B" w:rsidP="0054323B">
      <w:pPr>
        <w:pStyle w:val="3"/>
      </w:pPr>
      <w:bookmarkStart w:id="22" w:name="_Toc407629852"/>
      <w:r>
        <w:rPr>
          <w:rFonts w:hint="eastAsia"/>
        </w:rPr>
        <w:t>3.1.1</w:t>
      </w:r>
      <w:r>
        <w:rPr>
          <w:rFonts w:hint="eastAsia"/>
        </w:rPr>
        <w:t>本系统的用例图</w:t>
      </w:r>
      <w:bookmarkEnd w:id="22"/>
    </w:p>
    <w:p w:rsidR="0054323B" w:rsidRDefault="0054323B" w:rsidP="0054323B">
      <w:r>
        <w:rPr>
          <w:noProof/>
        </w:rPr>
        <w:drawing>
          <wp:inline distT="0" distB="0" distL="0" distR="0">
            <wp:extent cx="5276850" cy="3790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790950"/>
                    </a:xfrm>
                    <a:prstGeom prst="rect">
                      <a:avLst/>
                    </a:prstGeom>
                    <a:noFill/>
                    <a:ln>
                      <a:noFill/>
                    </a:ln>
                  </pic:spPr>
                </pic:pic>
              </a:graphicData>
            </a:graphic>
          </wp:inline>
        </w:drawing>
      </w:r>
    </w:p>
    <w:p w:rsidR="0054323B" w:rsidRDefault="0054323B" w:rsidP="0054323B">
      <w:pPr>
        <w:pStyle w:val="3"/>
      </w:pPr>
      <w:bookmarkStart w:id="23" w:name="_Toc407629853"/>
      <w:r>
        <w:rPr>
          <w:rFonts w:hint="eastAsia"/>
        </w:rPr>
        <w:t>3.1.2</w:t>
      </w:r>
      <w:r>
        <w:rPr>
          <w:rFonts w:hint="eastAsia"/>
        </w:rPr>
        <w:t>用例描述</w:t>
      </w:r>
      <w:bookmarkEnd w:id="23"/>
    </w:p>
    <w:p w:rsidR="0054323B" w:rsidRDefault="0054323B" w:rsidP="0054323B">
      <w:pPr>
        <w:pStyle w:val="4"/>
        <w:rPr>
          <w:bCs/>
        </w:rPr>
      </w:pPr>
      <w:bookmarkStart w:id="24" w:name="_Toc407629854"/>
      <w:r>
        <w:rPr>
          <w:rFonts w:hint="eastAsia"/>
        </w:rPr>
        <w:t>3.1.2.1</w:t>
      </w:r>
      <w:r>
        <w:rPr>
          <w:rFonts w:hint="eastAsia"/>
        </w:rPr>
        <w:t>网点</w:t>
      </w:r>
      <w:r>
        <w:rPr>
          <w:rFonts w:hint="eastAsia"/>
          <w:bCs/>
        </w:rPr>
        <w:t>管理</w:t>
      </w:r>
      <w:bookmarkEnd w:id="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网点管理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使得超级管理员可以进行对</w:t>
            </w:r>
            <w:r>
              <w:rPr>
                <w:rFonts w:ascii="宋体" w:hAnsi="宋体" w:cs="宋体" w:hint="eastAsia"/>
              </w:rPr>
              <w:t>租赁点</w:t>
            </w:r>
            <w:r>
              <w:rPr>
                <w:rFonts w:hint="eastAsia"/>
              </w:rPr>
              <w:t>基本信息的添加、修改、删除操作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超级管理员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超级管理员成功登进该系统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（添加租赁点信息）</w:t>
            </w:r>
          </w:p>
        </w:tc>
        <w:tc>
          <w:tcPr>
            <w:tcW w:w="6406" w:type="dxa"/>
            <w:tcBorders>
              <w:bottom w:val="single" w:sz="4" w:space="0" w:color="auto"/>
            </w:tcBorders>
          </w:tcPr>
          <w:p w:rsidR="0054323B" w:rsidRDefault="0054323B" w:rsidP="00C80BA1">
            <w:pPr>
              <w:numPr>
                <w:ilvl w:val="0"/>
                <w:numId w:val="1"/>
              </w:numPr>
              <w:rPr>
                <w:rFonts w:ascii="宋体" w:hAnsi="宋体" w:cs="宋体"/>
              </w:rPr>
            </w:pPr>
            <w:r>
              <w:rPr>
                <w:rFonts w:ascii="宋体" w:hAnsi="宋体" w:cs="宋体" w:hint="eastAsia"/>
              </w:rPr>
              <w:t>超级管理员选择“网点管理”选项卡下的“租赁点管理”。</w:t>
            </w:r>
          </w:p>
          <w:p w:rsidR="0054323B" w:rsidRDefault="0054323B" w:rsidP="00C80BA1">
            <w:pPr>
              <w:numPr>
                <w:ilvl w:val="0"/>
                <w:numId w:val="1"/>
              </w:numPr>
              <w:rPr>
                <w:rFonts w:ascii="宋体" w:hAnsi="宋体" w:cs="宋体"/>
              </w:rPr>
            </w:pPr>
            <w:r>
              <w:rPr>
                <w:rFonts w:ascii="宋体" w:hAnsi="宋体" w:cs="宋体" w:hint="eastAsia"/>
              </w:rPr>
              <w:t>在跳转后的页面（显示当前所有租赁点信息）中，超级管理员单击“添加”按钮后，根据界面提示输入网点名称、详细地址、联系电话等，再点击“添加”按钮。</w:t>
            </w:r>
          </w:p>
          <w:p w:rsidR="0054323B" w:rsidRDefault="0054323B" w:rsidP="00C80BA1">
            <w:pPr>
              <w:numPr>
                <w:ilvl w:val="0"/>
                <w:numId w:val="1"/>
              </w:numPr>
              <w:rPr>
                <w:rFonts w:ascii="宋体" w:hAnsi="宋体" w:cs="宋体"/>
              </w:rPr>
            </w:pPr>
            <w:r>
              <w:rPr>
                <w:rFonts w:ascii="宋体" w:hAnsi="宋体" w:cs="宋体" w:hint="eastAsia"/>
              </w:rPr>
              <w:lastRenderedPageBreak/>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（修改租赁点信息）</w:t>
            </w:r>
          </w:p>
        </w:tc>
        <w:tc>
          <w:tcPr>
            <w:tcW w:w="6406" w:type="dxa"/>
            <w:tcBorders>
              <w:bottom w:val="single" w:sz="4" w:space="0" w:color="auto"/>
            </w:tcBorders>
          </w:tcPr>
          <w:p w:rsidR="0054323B" w:rsidRDefault="0054323B" w:rsidP="00C80BA1">
            <w:pPr>
              <w:numPr>
                <w:ilvl w:val="0"/>
                <w:numId w:val="2"/>
              </w:numPr>
              <w:rPr>
                <w:rFonts w:ascii="宋体" w:hAnsi="宋体" w:cs="宋体"/>
              </w:rPr>
            </w:pPr>
            <w:r>
              <w:rPr>
                <w:rFonts w:ascii="宋体" w:hAnsi="宋体" w:cs="宋体" w:hint="eastAsia"/>
              </w:rPr>
              <w:t>超级管理员选择“网点管理”选项卡下的“租赁点管理”。</w:t>
            </w:r>
          </w:p>
          <w:p w:rsidR="0054323B" w:rsidRDefault="0054323B" w:rsidP="00C80BA1">
            <w:pPr>
              <w:numPr>
                <w:ilvl w:val="0"/>
                <w:numId w:val="2"/>
              </w:numPr>
              <w:rPr>
                <w:rFonts w:ascii="宋体" w:hAnsi="宋体" w:cs="宋体"/>
              </w:rPr>
            </w:pPr>
            <w:r>
              <w:rPr>
                <w:rFonts w:ascii="宋体" w:hAnsi="宋体" w:cs="宋体" w:hint="eastAsia"/>
              </w:rPr>
              <w:t>在跳转后的页面（显示当前所有租赁点信息）中，超级管理员单击希望修改的租赁点信息所在行的“修改”按钮。在弹出的页面中进行相应修改。</w:t>
            </w:r>
          </w:p>
          <w:p w:rsidR="0054323B" w:rsidRDefault="0054323B" w:rsidP="00C80BA1">
            <w:pPr>
              <w:numPr>
                <w:ilvl w:val="0"/>
                <w:numId w:val="2"/>
              </w:numPr>
              <w:rPr>
                <w:rFonts w:ascii="宋体" w:hAnsi="宋体" w:cs="宋体"/>
              </w:rPr>
            </w:pPr>
            <w:r>
              <w:rPr>
                <w:rFonts w:ascii="宋体" w:hAnsi="宋体" w:cs="宋体" w:hint="eastAsia"/>
              </w:rPr>
              <w:t>超级管理员单击“确认”按钮，系统提示“修改记录成功，本窗口将在3秒后自动关闭！”。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（删除租赁点信息)</w:t>
            </w:r>
          </w:p>
        </w:tc>
        <w:tc>
          <w:tcPr>
            <w:tcW w:w="6406" w:type="dxa"/>
            <w:tcBorders>
              <w:bottom w:val="single" w:sz="4" w:space="0" w:color="auto"/>
            </w:tcBorders>
          </w:tcPr>
          <w:p w:rsidR="0054323B" w:rsidRDefault="0054323B" w:rsidP="00C80BA1">
            <w:pPr>
              <w:numPr>
                <w:ilvl w:val="0"/>
                <w:numId w:val="3"/>
              </w:numPr>
              <w:rPr>
                <w:rFonts w:ascii="宋体" w:hAnsi="宋体" w:cs="宋体"/>
              </w:rPr>
            </w:pPr>
            <w:r>
              <w:rPr>
                <w:rFonts w:ascii="宋体" w:hAnsi="宋体" w:cs="宋体" w:hint="eastAsia"/>
              </w:rPr>
              <w:t>超级管理员选择“网点管理”选项卡下的“租赁点管理”。</w:t>
            </w:r>
          </w:p>
          <w:p w:rsidR="0054323B" w:rsidRDefault="0054323B" w:rsidP="00C80BA1">
            <w:pPr>
              <w:numPr>
                <w:ilvl w:val="0"/>
                <w:numId w:val="3"/>
              </w:numPr>
              <w:rPr>
                <w:rFonts w:ascii="宋体" w:hAnsi="宋体" w:cs="宋体"/>
              </w:rPr>
            </w:pPr>
            <w:r>
              <w:rPr>
                <w:rFonts w:ascii="宋体" w:hAnsi="宋体" w:cs="宋体" w:hint="eastAsia"/>
              </w:rPr>
              <w:t>在跳转后的页面（显示当前所有租赁点信息）中，超级管理员单击希望删除的客户信息所在行的“删除”按钮。</w:t>
            </w:r>
          </w:p>
          <w:p w:rsidR="0054323B" w:rsidRDefault="0054323B" w:rsidP="00C80BA1">
            <w:pPr>
              <w:numPr>
                <w:ilvl w:val="0"/>
                <w:numId w:val="3"/>
              </w:numPr>
              <w:rPr>
                <w:rFonts w:ascii="宋体" w:hAnsi="宋体" w:cs="宋体"/>
              </w:rPr>
            </w:pPr>
            <w:r>
              <w:rPr>
                <w:rFonts w:ascii="宋体" w:hAnsi="宋体" w:cs="宋体" w:hint="eastAsia"/>
              </w:rPr>
              <w:t>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4"/>
              </w:numPr>
              <w:rPr>
                <w:rFonts w:ascii="宋体" w:hAnsi="宋体" w:cs="宋体"/>
              </w:rPr>
            </w:pPr>
            <w:r>
              <w:rPr>
                <w:rFonts w:ascii="宋体" w:hAnsi="宋体" w:cs="宋体" w:hint="eastAsia"/>
              </w:rPr>
              <w:t>在“删除租赁点信息”时，可选中当前页多个想删除的租赁点信息前的复选框，再单击页面右上角的“删除”按钮。系统提示“确认要删除记录吗？”，点击“确认”后，系统提示“删除记录成功，本窗口将在3秒后自动关闭！”。</w:t>
            </w:r>
          </w:p>
          <w:p w:rsidR="0054323B" w:rsidRDefault="0054323B" w:rsidP="00C80BA1">
            <w:pPr>
              <w:numPr>
                <w:ilvl w:val="0"/>
                <w:numId w:val="4"/>
              </w:numPr>
              <w:rPr>
                <w:rFonts w:ascii="宋体" w:hAnsi="宋体" w:cs="宋体"/>
              </w:rPr>
            </w:pPr>
            <w:r>
              <w:rPr>
                <w:rFonts w:ascii="宋体" w:hAnsi="宋体" w:cs="宋体" w:hint="eastAsia"/>
              </w:rPr>
              <w:t>超级管理员选择“网点管理”选项卡下的“新增租赁点”，在跳转后的后面中根据界面提示输入网点名称、详细地址、联系电话等，再点击“添加”按钮。系统提示“添加记录成功，本窗口将在3秒后自动关闭！”。</w:t>
            </w:r>
          </w:p>
        </w:tc>
      </w:tr>
    </w:tbl>
    <w:p w:rsidR="0054323B" w:rsidRDefault="0054323B" w:rsidP="0054323B"/>
    <w:p w:rsidR="0054323B" w:rsidRDefault="0054323B" w:rsidP="0054323B">
      <w:pPr>
        <w:pStyle w:val="4"/>
      </w:pPr>
      <w:bookmarkStart w:id="25" w:name="_Toc407629855"/>
      <w:r>
        <w:rPr>
          <w:rFonts w:hint="eastAsia"/>
        </w:rPr>
        <w:t>3.1.2.2</w:t>
      </w:r>
      <w:r>
        <w:rPr>
          <w:rFonts w:hint="eastAsia"/>
        </w:rPr>
        <w:t>用户</w:t>
      </w:r>
      <w:r>
        <w:rPr>
          <w:rFonts w:hint="eastAsia"/>
          <w:bCs/>
        </w:rPr>
        <w:t>管理</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用户管理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使得超级管理员可以进行对各网点管理员的添加、修改、删除操作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超级管理员、其他类型管理人员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超级管理员/其他类型管理人员成功登进该系统</w:t>
            </w:r>
          </w:p>
        </w:tc>
      </w:tr>
      <w:tr w:rsidR="0054323B" w:rsidTr="00C80BA1">
        <w:trPr>
          <w:trHeight w:val="121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（添加管理员信息）</w:t>
            </w:r>
          </w:p>
        </w:tc>
        <w:tc>
          <w:tcPr>
            <w:tcW w:w="6406" w:type="dxa"/>
            <w:tcBorders>
              <w:bottom w:val="single" w:sz="4" w:space="0" w:color="auto"/>
            </w:tcBorders>
          </w:tcPr>
          <w:p w:rsidR="0054323B" w:rsidRDefault="0054323B" w:rsidP="00C80BA1">
            <w:pPr>
              <w:numPr>
                <w:ilvl w:val="0"/>
                <w:numId w:val="5"/>
              </w:numPr>
              <w:rPr>
                <w:rFonts w:ascii="宋体" w:hAnsi="宋体" w:cs="宋体"/>
              </w:rPr>
            </w:pPr>
            <w:r>
              <w:rPr>
                <w:rFonts w:ascii="宋体" w:hAnsi="宋体" w:cs="宋体" w:hint="eastAsia"/>
              </w:rPr>
              <w:t>超级管理员选择“用户中心”项卡下的“管理员管理”。</w:t>
            </w:r>
          </w:p>
          <w:p w:rsidR="0054323B" w:rsidRDefault="0054323B" w:rsidP="00C80BA1">
            <w:pPr>
              <w:numPr>
                <w:ilvl w:val="0"/>
                <w:numId w:val="5"/>
              </w:numPr>
              <w:rPr>
                <w:rFonts w:ascii="宋体" w:hAnsi="宋体" w:cs="宋体"/>
              </w:rPr>
            </w:pPr>
            <w:r>
              <w:rPr>
                <w:rFonts w:ascii="宋体" w:hAnsi="宋体" w:cs="宋体" w:hint="eastAsia"/>
              </w:rPr>
              <w:t>在跳转后的页面（显示当前所有管理员信息）中，超级管理员单击“添加”按钮后，根据界面提示输入用户账号、姓名、电话、密码、确认密码，在下拉列表中选择管理员类型、网点名称等，再点击“添加”按钮。</w:t>
            </w:r>
          </w:p>
          <w:p w:rsidR="0054323B" w:rsidRDefault="0054323B" w:rsidP="00C80BA1">
            <w:pPr>
              <w:numPr>
                <w:ilvl w:val="0"/>
                <w:numId w:val="5"/>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（修改管理员信息）</w:t>
            </w:r>
          </w:p>
        </w:tc>
        <w:tc>
          <w:tcPr>
            <w:tcW w:w="6406" w:type="dxa"/>
            <w:tcBorders>
              <w:bottom w:val="single" w:sz="4" w:space="0" w:color="auto"/>
            </w:tcBorders>
          </w:tcPr>
          <w:p w:rsidR="0054323B" w:rsidRDefault="0054323B" w:rsidP="00C80BA1">
            <w:pPr>
              <w:numPr>
                <w:ilvl w:val="0"/>
                <w:numId w:val="6"/>
              </w:numPr>
              <w:rPr>
                <w:rFonts w:ascii="宋体" w:hAnsi="宋体" w:cs="宋体"/>
              </w:rPr>
            </w:pPr>
            <w:r>
              <w:rPr>
                <w:rFonts w:ascii="宋体" w:hAnsi="宋体" w:cs="宋体" w:hint="eastAsia"/>
              </w:rPr>
              <w:t>超级管理员选择“用户中心”选项卡下的“管理员管理”。</w:t>
            </w:r>
          </w:p>
          <w:p w:rsidR="0054323B" w:rsidRDefault="0054323B" w:rsidP="00C80BA1">
            <w:pPr>
              <w:numPr>
                <w:ilvl w:val="0"/>
                <w:numId w:val="6"/>
              </w:numPr>
              <w:rPr>
                <w:rFonts w:ascii="宋体" w:hAnsi="宋体" w:cs="宋体"/>
              </w:rPr>
            </w:pPr>
            <w:r>
              <w:rPr>
                <w:rFonts w:ascii="宋体" w:hAnsi="宋体" w:cs="宋体" w:hint="eastAsia"/>
              </w:rPr>
              <w:t>在跳转后的页面（显示当前所有管理员信息）中，超级管理员单击希望修改的网点管理员信息所在行的“修改”按钮。在弹出的页面中进行相应修改。</w:t>
            </w:r>
          </w:p>
          <w:p w:rsidR="0054323B" w:rsidRDefault="0054323B" w:rsidP="00C80BA1">
            <w:pPr>
              <w:numPr>
                <w:ilvl w:val="0"/>
                <w:numId w:val="6"/>
              </w:numPr>
              <w:rPr>
                <w:rFonts w:ascii="宋体" w:hAnsi="宋体" w:cs="宋体"/>
              </w:rPr>
            </w:pPr>
            <w:r>
              <w:rPr>
                <w:rFonts w:ascii="宋体" w:hAnsi="宋体" w:cs="宋体" w:hint="eastAsia"/>
              </w:rPr>
              <w:t>超级管理员单击“确认”按钮，系统提示“修改记录成功，本窗口将在3秒后自动关闭！”。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（删除管理员信息)</w:t>
            </w:r>
          </w:p>
        </w:tc>
        <w:tc>
          <w:tcPr>
            <w:tcW w:w="6406" w:type="dxa"/>
            <w:tcBorders>
              <w:bottom w:val="single" w:sz="4" w:space="0" w:color="auto"/>
            </w:tcBorders>
          </w:tcPr>
          <w:p w:rsidR="0054323B" w:rsidRDefault="0054323B" w:rsidP="00C80BA1">
            <w:pPr>
              <w:numPr>
                <w:ilvl w:val="0"/>
                <w:numId w:val="7"/>
              </w:numPr>
              <w:rPr>
                <w:rFonts w:ascii="宋体" w:hAnsi="宋体" w:cs="宋体"/>
              </w:rPr>
            </w:pPr>
            <w:r>
              <w:rPr>
                <w:rFonts w:ascii="宋体" w:hAnsi="宋体" w:cs="宋体" w:hint="eastAsia"/>
              </w:rPr>
              <w:t>超级管理员选择“用户中心”选项卡下的“管理员管理”。</w:t>
            </w:r>
          </w:p>
          <w:p w:rsidR="0054323B" w:rsidRDefault="0054323B" w:rsidP="00C80BA1">
            <w:pPr>
              <w:numPr>
                <w:ilvl w:val="0"/>
                <w:numId w:val="7"/>
              </w:numPr>
              <w:rPr>
                <w:rFonts w:ascii="宋体" w:hAnsi="宋体" w:cs="宋体"/>
              </w:rPr>
            </w:pPr>
            <w:r>
              <w:rPr>
                <w:rFonts w:ascii="宋体" w:hAnsi="宋体" w:cs="宋体" w:hint="eastAsia"/>
              </w:rPr>
              <w:t>在跳转后的页面（显示当前所有管理员信息）中，超级管理员单击希望删除的网点管理员信息所在行的“删除”按钮。</w:t>
            </w:r>
          </w:p>
          <w:p w:rsidR="0054323B" w:rsidRDefault="0054323B" w:rsidP="00C80BA1">
            <w:pPr>
              <w:numPr>
                <w:ilvl w:val="0"/>
                <w:numId w:val="7"/>
              </w:numPr>
              <w:rPr>
                <w:rFonts w:ascii="宋体" w:hAnsi="宋体" w:cs="宋体"/>
              </w:rPr>
            </w:pPr>
            <w:r>
              <w:rPr>
                <w:rFonts w:ascii="宋体" w:hAnsi="宋体" w:cs="宋体" w:hint="eastAsia"/>
              </w:rPr>
              <w:t>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8"/>
              </w:numPr>
              <w:rPr>
                <w:rFonts w:ascii="宋体" w:hAnsi="宋体" w:cs="宋体"/>
              </w:rPr>
            </w:pPr>
            <w:r>
              <w:rPr>
                <w:rFonts w:ascii="宋体" w:hAnsi="宋体" w:cs="宋体" w:hint="eastAsia"/>
              </w:rPr>
              <w:t>在“删除管理员信息”时，可选中当前页多个想删除的管理员信息前的复选框，再单击页面右上角的“删除”按钮。系统提示“确认要删除记录吗？”，点击“确认”后，系统提示“删除记录成功，本窗口将在3秒后自动关闭！”。</w:t>
            </w:r>
          </w:p>
          <w:p w:rsidR="0054323B" w:rsidRDefault="0054323B" w:rsidP="00C80BA1">
            <w:pPr>
              <w:numPr>
                <w:ilvl w:val="0"/>
                <w:numId w:val="8"/>
              </w:numPr>
              <w:rPr>
                <w:rFonts w:ascii="宋体" w:hAnsi="宋体" w:cs="宋体"/>
              </w:rPr>
            </w:pPr>
            <w:r>
              <w:rPr>
                <w:rFonts w:ascii="宋体" w:hAnsi="宋体" w:cs="宋体" w:hint="eastAsia"/>
              </w:rPr>
              <w:t>超级管理员选择“用户中心”选项卡下的“新增管理员”，在跳转后的后面中根据界面提示输入用户账号、姓名、电话、密码、确认密码，在下拉列表中选择管理员类型、网点名称等，再点击“添加”按钮。系统提示“添加记录成功，本窗口将在3秒后自动关闭！”。</w:t>
            </w:r>
          </w:p>
          <w:p w:rsidR="0054323B" w:rsidRDefault="0054323B" w:rsidP="00C80BA1">
            <w:pPr>
              <w:numPr>
                <w:ilvl w:val="0"/>
                <w:numId w:val="8"/>
              </w:numPr>
              <w:rPr>
                <w:rFonts w:ascii="宋体" w:hAnsi="宋体" w:cs="宋体"/>
              </w:rPr>
            </w:pPr>
            <w:r>
              <w:rPr>
                <w:rFonts w:ascii="宋体" w:hAnsi="宋体" w:cs="宋体" w:hint="eastAsia"/>
              </w:rPr>
              <w:t>超级管理员选择“用户中心”选项卡下的“管理员管理”。在跳转后的页面（显示当前所有管理员信息）中，超级管理员单击希望重置密码的管理员信息所在行的“密码重置”按钮。系统提示“密码重置成功，重新登录有效！”。</w:t>
            </w:r>
          </w:p>
          <w:p w:rsidR="0054323B" w:rsidRDefault="0054323B" w:rsidP="00C80BA1">
            <w:pPr>
              <w:numPr>
                <w:ilvl w:val="0"/>
                <w:numId w:val="8"/>
              </w:numPr>
              <w:rPr>
                <w:rFonts w:ascii="宋体" w:hAnsi="宋体" w:cs="宋体"/>
              </w:rPr>
            </w:pPr>
            <w:r>
              <w:rPr>
                <w:rFonts w:ascii="宋体" w:hAnsi="宋体" w:cs="宋体" w:hint="eastAsia"/>
              </w:rPr>
              <w:t>管理员选择“用户中心”选项卡下的“修改密码”。在跳转后的页面中，根据界面提示输入旧密码、新密码、确认新密码，再单击“修改密码”按钮。系统提示“密码修改成功，重新登录有效！”。</w:t>
            </w:r>
          </w:p>
        </w:tc>
      </w:tr>
    </w:tbl>
    <w:p w:rsidR="0054323B" w:rsidRDefault="0054323B" w:rsidP="0054323B"/>
    <w:p w:rsidR="0054323B" w:rsidRDefault="0054323B" w:rsidP="0054323B">
      <w:pPr>
        <w:pStyle w:val="4"/>
      </w:pPr>
      <w:bookmarkStart w:id="26" w:name="_Toc407629856"/>
      <w:r>
        <w:rPr>
          <w:rFonts w:hint="eastAsia"/>
        </w:rPr>
        <w:t>3.1.2.3</w:t>
      </w:r>
      <w:r>
        <w:rPr>
          <w:rFonts w:hint="eastAsia"/>
        </w:rPr>
        <w:t>客户</w:t>
      </w:r>
      <w:r>
        <w:rPr>
          <w:rFonts w:hint="eastAsia"/>
          <w:bCs/>
        </w:rPr>
        <w:t>管理</w:t>
      </w:r>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客户管理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使得网点管理员可以进行对客户基本信息的添加、修改、删除操作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网点管理员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网点管理员成功登进该系统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（添加客户信息）</w:t>
            </w:r>
          </w:p>
        </w:tc>
        <w:tc>
          <w:tcPr>
            <w:tcW w:w="6406" w:type="dxa"/>
            <w:tcBorders>
              <w:bottom w:val="single" w:sz="4" w:space="0" w:color="auto"/>
            </w:tcBorders>
          </w:tcPr>
          <w:p w:rsidR="0054323B" w:rsidRDefault="0054323B" w:rsidP="00C80BA1">
            <w:pPr>
              <w:numPr>
                <w:ilvl w:val="0"/>
                <w:numId w:val="9"/>
              </w:numPr>
              <w:rPr>
                <w:rFonts w:ascii="宋体" w:hAnsi="宋体" w:cs="宋体"/>
              </w:rPr>
            </w:pPr>
            <w:r>
              <w:rPr>
                <w:rFonts w:ascii="宋体" w:hAnsi="宋体" w:cs="宋体" w:hint="eastAsia"/>
              </w:rPr>
              <w:t>网点管理员选择“客户管理”选项卡下的“客户信息管理”。</w:t>
            </w:r>
          </w:p>
          <w:p w:rsidR="0054323B" w:rsidRDefault="0054323B" w:rsidP="00C80BA1">
            <w:pPr>
              <w:numPr>
                <w:ilvl w:val="0"/>
                <w:numId w:val="9"/>
              </w:numPr>
              <w:rPr>
                <w:rFonts w:ascii="宋体" w:hAnsi="宋体" w:cs="宋体"/>
              </w:rPr>
            </w:pPr>
            <w:r>
              <w:rPr>
                <w:rFonts w:ascii="宋体" w:hAnsi="宋体" w:cs="宋体" w:hint="eastAsia"/>
              </w:rPr>
              <w:t>在跳转后的页面（显示当前所有客户信息）中，网点管理员单击“添加”按钮后，根据界面提示输入身份证号、姓名、电话等，再点击“注册”按钮。</w:t>
            </w:r>
          </w:p>
          <w:p w:rsidR="0054323B" w:rsidRDefault="0054323B" w:rsidP="00C80BA1">
            <w:pPr>
              <w:numPr>
                <w:ilvl w:val="0"/>
                <w:numId w:val="9"/>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（修改客户信息）</w:t>
            </w:r>
          </w:p>
        </w:tc>
        <w:tc>
          <w:tcPr>
            <w:tcW w:w="6406" w:type="dxa"/>
            <w:tcBorders>
              <w:bottom w:val="single" w:sz="4" w:space="0" w:color="auto"/>
            </w:tcBorders>
          </w:tcPr>
          <w:p w:rsidR="0054323B" w:rsidRDefault="0054323B" w:rsidP="00C80BA1">
            <w:pPr>
              <w:numPr>
                <w:ilvl w:val="0"/>
                <w:numId w:val="10"/>
              </w:numPr>
              <w:rPr>
                <w:rFonts w:ascii="宋体" w:hAnsi="宋体" w:cs="宋体"/>
              </w:rPr>
            </w:pPr>
            <w:r>
              <w:rPr>
                <w:rFonts w:ascii="宋体" w:hAnsi="宋体" w:cs="宋体" w:hint="eastAsia"/>
              </w:rPr>
              <w:t>网点管理员选择“客户管理”选项卡下“客户信息管理”。</w:t>
            </w:r>
          </w:p>
          <w:p w:rsidR="0054323B" w:rsidRDefault="0054323B" w:rsidP="00C80BA1">
            <w:pPr>
              <w:numPr>
                <w:ilvl w:val="0"/>
                <w:numId w:val="10"/>
              </w:numPr>
              <w:rPr>
                <w:rFonts w:ascii="宋体" w:hAnsi="宋体" w:cs="宋体"/>
              </w:rPr>
            </w:pPr>
            <w:r>
              <w:rPr>
                <w:rFonts w:ascii="宋体" w:hAnsi="宋体" w:cs="宋体" w:hint="eastAsia"/>
              </w:rPr>
              <w:t>在跳转后的页面（显示当前所有客户信息）中，网点管理员单击希望修改的客户信息所在行的“修改”按钮。在弹出的页面中进行相应修改。</w:t>
            </w:r>
          </w:p>
          <w:p w:rsidR="0054323B" w:rsidRDefault="0054323B" w:rsidP="00C80BA1">
            <w:pPr>
              <w:numPr>
                <w:ilvl w:val="0"/>
                <w:numId w:val="10"/>
              </w:numPr>
              <w:rPr>
                <w:rFonts w:ascii="宋体" w:hAnsi="宋体" w:cs="宋体"/>
              </w:rPr>
            </w:pPr>
            <w:r>
              <w:rPr>
                <w:rFonts w:ascii="宋体" w:hAnsi="宋体" w:cs="宋体" w:hint="eastAsia"/>
              </w:rPr>
              <w:t>网点管理单击“确认”按钮，系统提示“修改记录成功，本窗口将在3秒后自动关闭！”。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（删除客户信息)</w:t>
            </w:r>
          </w:p>
        </w:tc>
        <w:tc>
          <w:tcPr>
            <w:tcW w:w="6406" w:type="dxa"/>
            <w:tcBorders>
              <w:bottom w:val="single" w:sz="4" w:space="0" w:color="auto"/>
            </w:tcBorders>
          </w:tcPr>
          <w:p w:rsidR="0054323B" w:rsidRDefault="0054323B" w:rsidP="00C80BA1">
            <w:pPr>
              <w:numPr>
                <w:ilvl w:val="0"/>
                <w:numId w:val="11"/>
              </w:numPr>
              <w:rPr>
                <w:rFonts w:ascii="宋体" w:hAnsi="宋体" w:cs="宋体"/>
              </w:rPr>
            </w:pPr>
            <w:r>
              <w:rPr>
                <w:rFonts w:ascii="宋体" w:hAnsi="宋体" w:cs="宋体" w:hint="eastAsia"/>
              </w:rPr>
              <w:t>网点管理员选择“客户管理”选项卡下“客户信息管理”。</w:t>
            </w:r>
          </w:p>
          <w:p w:rsidR="0054323B" w:rsidRDefault="0054323B" w:rsidP="00C80BA1">
            <w:pPr>
              <w:numPr>
                <w:ilvl w:val="0"/>
                <w:numId w:val="11"/>
              </w:numPr>
              <w:rPr>
                <w:rFonts w:ascii="宋体" w:hAnsi="宋体" w:cs="宋体"/>
              </w:rPr>
            </w:pPr>
            <w:r>
              <w:rPr>
                <w:rFonts w:ascii="宋体" w:hAnsi="宋体" w:cs="宋体" w:hint="eastAsia"/>
              </w:rPr>
              <w:t>在跳转后的页面（显示当前所有客户信息）中，网点管理员单击希望删除的客户信息所在行的“删除”按钮。</w:t>
            </w:r>
          </w:p>
          <w:p w:rsidR="0054323B" w:rsidRDefault="0054323B" w:rsidP="00C80BA1">
            <w:pPr>
              <w:numPr>
                <w:ilvl w:val="0"/>
                <w:numId w:val="11"/>
              </w:numPr>
              <w:rPr>
                <w:rFonts w:ascii="宋体" w:hAnsi="宋体" w:cs="宋体"/>
              </w:rPr>
            </w:pPr>
            <w:r>
              <w:rPr>
                <w:rFonts w:ascii="宋体" w:hAnsi="宋体" w:cs="宋体" w:hint="eastAsia"/>
              </w:rPr>
              <w:t>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12"/>
              </w:numPr>
              <w:rPr>
                <w:rFonts w:ascii="宋体" w:hAnsi="宋体" w:cs="宋体"/>
              </w:rPr>
            </w:pPr>
            <w:r>
              <w:rPr>
                <w:rFonts w:ascii="宋体" w:hAnsi="宋体" w:cs="宋体" w:hint="eastAsia"/>
              </w:rPr>
              <w:t>在“删除客户信息”时，可选中当前页多个想删除的客户信息前的复选框，再单击页面右上角的“删除”按钮。系统提示“确认要删除记录吗？”，点击“确认”后，系统提示“删除记录成功，本窗口将在3秒后自动关闭！”。</w:t>
            </w:r>
          </w:p>
          <w:p w:rsidR="0054323B" w:rsidRDefault="0054323B" w:rsidP="00C80BA1">
            <w:pPr>
              <w:numPr>
                <w:ilvl w:val="0"/>
                <w:numId w:val="12"/>
              </w:numPr>
              <w:rPr>
                <w:rFonts w:ascii="宋体" w:hAnsi="宋体" w:cs="宋体"/>
              </w:rPr>
            </w:pPr>
            <w:r>
              <w:rPr>
                <w:rFonts w:ascii="宋体" w:hAnsi="宋体" w:cs="宋体" w:hint="eastAsia"/>
              </w:rPr>
              <w:t>网点管理员选择“客户管理”选项卡下“注册新用户”。根据界面提示输入身份证号、姓名、电话等，再点击“注册”按钮。系统提示“添加记录成功，本窗口将在3秒后自动关闭！”。</w:t>
            </w:r>
          </w:p>
        </w:tc>
      </w:tr>
    </w:tbl>
    <w:p w:rsidR="0054323B" w:rsidRDefault="0054323B" w:rsidP="0054323B">
      <w:pPr>
        <w:ind w:firstLine="420"/>
      </w:pPr>
    </w:p>
    <w:p w:rsidR="0054323B" w:rsidRDefault="0054323B" w:rsidP="0054323B">
      <w:pPr>
        <w:outlineLvl w:val="3"/>
        <w:rPr>
          <w:b/>
          <w:bCs/>
        </w:rPr>
      </w:pPr>
      <w:bookmarkStart w:id="27" w:name="_Toc407629857"/>
      <w:r>
        <w:rPr>
          <w:rFonts w:hint="eastAsia"/>
        </w:rPr>
        <w:t>3.1.2.4</w:t>
      </w:r>
      <w:r>
        <w:rPr>
          <w:rFonts w:hint="eastAsia"/>
          <w:b/>
          <w:bCs/>
        </w:rPr>
        <w:t>自行车管理</w:t>
      </w:r>
      <w:bookmarkEnd w:id="27"/>
    </w:p>
    <w:p w:rsidR="0054323B" w:rsidRDefault="0054323B" w:rsidP="0054323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自行车管理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使得网点管理员可以进行对自行车分类信息添加、修改和删除操作，以及管理员进行对自行车基本信息的添加、修改、删除、查询操作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网点管理员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管网点理员成功登进该系统</w:t>
            </w:r>
          </w:p>
        </w:tc>
      </w:tr>
      <w:tr w:rsidR="0054323B" w:rsidTr="00C80BA1">
        <w:trPr>
          <w:trHeight w:val="121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（添加自行车类型）</w:t>
            </w:r>
          </w:p>
        </w:tc>
        <w:tc>
          <w:tcPr>
            <w:tcW w:w="6406" w:type="dxa"/>
            <w:tcBorders>
              <w:bottom w:val="single" w:sz="4" w:space="0" w:color="auto"/>
            </w:tcBorders>
          </w:tcPr>
          <w:p w:rsidR="0054323B" w:rsidRDefault="0054323B" w:rsidP="00C80BA1">
            <w:pPr>
              <w:numPr>
                <w:ilvl w:val="0"/>
                <w:numId w:val="13"/>
              </w:numPr>
              <w:rPr>
                <w:rFonts w:ascii="宋体" w:hAnsi="宋体" w:cs="宋体"/>
              </w:rPr>
            </w:pPr>
            <w:r>
              <w:rPr>
                <w:rFonts w:ascii="宋体" w:hAnsi="宋体" w:cs="宋体" w:hint="eastAsia"/>
              </w:rPr>
              <w:t>网点管理员选择“自行车管理”选项卡下“自行车分类管理”。</w:t>
            </w:r>
          </w:p>
          <w:p w:rsidR="0054323B" w:rsidRDefault="0054323B" w:rsidP="00C80BA1">
            <w:pPr>
              <w:numPr>
                <w:ilvl w:val="0"/>
                <w:numId w:val="13"/>
              </w:numPr>
              <w:rPr>
                <w:rFonts w:ascii="宋体" w:hAnsi="宋体" w:cs="宋体"/>
              </w:rPr>
            </w:pPr>
            <w:r>
              <w:rPr>
                <w:rFonts w:ascii="宋体" w:hAnsi="宋体" w:cs="宋体" w:hint="eastAsia"/>
              </w:rPr>
              <w:t>在跳转后的页面（显示当前所有自行车车型信息）中，网点管理员单击“添加”按钮，系统弹出自行车类型信息添加页面。</w:t>
            </w:r>
          </w:p>
          <w:p w:rsidR="0054323B" w:rsidRDefault="0054323B" w:rsidP="00C80BA1">
            <w:pPr>
              <w:numPr>
                <w:ilvl w:val="0"/>
                <w:numId w:val="13"/>
              </w:numPr>
              <w:rPr>
                <w:rFonts w:ascii="宋体" w:hAnsi="宋体" w:cs="宋体"/>
              </w:rPr>
            </w:pPr>
            <w:r>
              <w:rPr>
                <w:rFonts w:ascii="宋体" w:hAnsi="宋体" w:cs="宋体" w:hint="eastAsia"/>
              </w:rPr>
              <w:t>管理员根据界面提示输入车型名称、颜色、租赁单价（元/每小时），选择单人/双人车等，再单击“保存”按钮。</w:t>
            </w:r>
          </w:p>
          <w:p w:rsidR="0054323B" w:rsidRDefault="0054323B" w:rsidP="00C80BA1">
            <w:pPr>
              <w:numPr>
                <w:ilvl w:val="0"/>
                <w:numId w:val="1"/>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（修改自行车类型）</w:t>
            </w:r>
          </w:p>
        </w:tc>
        <w:tc>
          <w:tcPr>
            <w:tcW w:w="6406" w:type="dxa"/>
            <w:tcBorders>
              <w:bottom w:val="single" w:sz="4" w:space="0" w:color="auto"/>
            </w:tcBorders>
          </w:tcPr>
          <w:p w:rsidR="0054323B" w:rsidRDefault="0054323B" w:rsidP="00C80BA1">
            <w:pPr>
              <w:numPr>
                <w:ilvl w:val="0"/>
                <w:numId w:val="14"/>
              </w:numPr>
              <w:rPr>
                <w:rFonts w:ascii="宋体" w:hAnsi="宋体" w:cs="宋体"/>
              </w:rPr>
            </w:pPr>
            <w:r>
              <w:rPr>
                <w:rFonts w:ascii="宋体" w:hAnsi="宋体" w:cs="宋体" w:hint="eastAsia"/>
              </w:rPr>
              <w:t>网点管理员选择“自行车管理”选项卡下“自行车分类管理”。</w:t>
            </w:r>
          </w:p>
          <w:p w:rsidR="0054323B" w:rsidRDefault="0054323B" w:rsidP="00C80BA1">
            <w:pPr>
              <w:numPr>
                <w:ilvl w:val="0"/>
                <w:numId w:val="14"/>
              </w:numPr>
              <w:rPr>
                <w:rFonts w:ascii="宋体" w:hAnsi="宋体" w:cs="宋体"/>
              </w:rPr>
            </w:pPr>
            <w:r>
              <w:rPr>
                <w:rFonts w:ascii="宋体" w:hAnsi="宋体" w:cs="宋体" w:hint="eastAsia"/>
              </w:rPr>
              <w:t>在跳转后的页面（显示当前所有自行车车型信息）中，网点管理员单击希望修改的自行车类型信息所在行的“编辑”按钮。在弹出的页面中进行相应修改。</w:t>
            </w:r>
          </w:p>
          <w:p w:rsidR="0054323B" w:rsidRDefault="0054323B" w:rsidP="00C80BA1">
            <w:pPr>
              <w:numPr>
                <w:ilvl w:val="0"/>
                <w:numId w:val="14"/>
              </w:numPr>
              <w:rPr>
                <w:rFonts w:ascii="宋体" w:hAnsi="宋体" w:cs="宋体"/>
              </w:rPr>
            </w:pPr>
            <w:r>
              <w:rPr>
                <w:rFonts w:ascii="宋体" w:hAnsi="宋体" w:cs="宋体" w:hint="eastAsia"/>
              </w:rPr>
              <w:t>系统提示“修改记录成功，本窗口将在3秒后自动关闭！”。</w:t>
            </w:r>
          </w:p>
        </w:tc>
      </w:tr>
      <w:tr w:rsidR="0054323B" w:rsidTr="00C80BA1">
        <w:trPr>
          <w:trHeight w:val="121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（删除自行车类型)</w:t>
            </w:r>
          </w:p>
        </w:tc>
        <w:tc>
          <w:tcPr>
            <w:tcW w:w="6406" w:type="dxa"/>
            <w:tcBorders>
              <w:bottom w:val="single" w:sz="4" w:space="0" w:color="auto"/>
            </w:tcBorders>
          </w:tcPr>
          <w:p w:rsidR="0054323B" w:rsidRDefault="0054323B" w:rsidP="00C80BA1">
            <w:pPr>
              <w:numPr>
                <w:ilvl w:val="0"/>
                <w:numId w:val="15"/>
              </w:numPr>
              <w:rPr>
                <w:rFonts w:ascii="宋体" w:hAnsi="宋体" w:cs="宋体"/>
              </w:rPr>
            </w:pPr>
            <w:r>
              <w:rPr>
                <w:rFonts w:ascii="宋体" w:hAnsi="宋体" w:cs="宋体" w:hint="eastAsia"/>
              </w:rPr>
              <w:t>网点管理员选择“自行车管理”选项卡下“自行车分类管理”。</w:t>
            </w:r>
          </w:p>
          <w:p w:rsidR="0054323B" w:rsidRDefault="0054323B" w:rsidP="00C80BA1">
            <w:pPr>
              <w:numPr>
                <w:ilvl w:val="0"/>
                <w:numId w:val="15"/>
              </w:numPr>
              <w:rPr>
                <w:rFonts w:ascii="宋体" w:hAnsi="宋体" w:cs="宋体"/>
              </w:rPr>
            </w:pPr>
            <w:r>
              <w:rPr>
                <w:rFonts w:ascii="宋体" w:hAnsi="宋体" w:cs="宋体" w:hint="eastAsia"/>
              </w:rPr>
              <w:t>在跳转后的页面（显示当前所有自行车车型信息）中，管理员单击希望删除的自行车类型信息所在行的“删除”按钮。</w:t>
            </w:r>
          </w:p>
          <w:p w:rsidR="0054323B" w:rsidRDefault="0054323B" w:rsidP="00C80BA1">
            <w:pPr>
              <w:numPr>
                <w:ilvl w:val="0"/>
                <w:numId w:val="15"/>
              </w:numPr>
              <w:rPr>
                <w:rFonts w:ascii="宋体" w:hAnsi="宋体" w:cs="宋体"/>
              </w:rPr>
            </w:pPr>
            <w:r>
              <w:rPr>
                <w:rFonts w:ascii="宋体" w:hAnsi="宋体" w:cs="宋体" w:hint="eastAsia"/>
              </w:rPr>
              <w:t>系统提示“删除记录成功，本窗口将在3秒后自动关闭！”。</w:t>
            </w:r>
          </w:p>
        </w:tc>
      </w:tr>
      <w:tr w:rsidR="0054323B" w:rsidTr="00C80BA1">
        <w:trPr>
          <w:trHeight w:val="336"/>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lastRenderedPageBreak/>
              <w:t>（添加自行车信息)</w:t>
            </w:r>
          </w:p>
        </w:tc>
        <w:tc>
          <w:tcPr>
            <w:tcW w:w="6406" w:type="dxa"/>
            <w:tcBorders>
              <w:bottom w:val="single" w:sz="4" w:space="0" w:color="auto"/>
            </w:tcBorders>
          </w:tcPr>
          <w:p w:rsidR="0054323B" w:rsidRDefault="0054323B" w:rsidP="00C80BA1">
            <w:pPr>
              <w:numPr>
                <w:ilvl w:val="0"/>
                <w:numId w:val="16"/>
              </w:numPr>
              <w:rPr>
                <w:rFonts w:ascii="宋体" w:hAnsi="宋体" w:cs="宋体"/>
              </w:rPr>
            </w:pPr>
            <w:r>
              <w:rPr>
                <w:rFonts w:ascii="宋体" w:hAnsi="宋体" w:cs="宋体" w:hint="eastAsia"/>
              </w:rPr>
              <w:lastRenderedPageBreak/>
              <w:t>网点管理员选择“自行车管理”选项卡下“自行车信息管理”。</w:t>
            </w:r>
          </w:p>
          <w:p w:rsidR="0054323B" w:rsidRDefault="0054323B" w:rsidP="00C80BA1">
            <w:pPr>
              <w:numPr>
                <w:ilvl w:val="0"/>
                <w:numId w:val="16"/>
              </w:numPr>
              <w:rPr>
                <w:rFonts w:ascii="宋体" w:hAnsi="宋体" w:cs="宋体"/>
              </w:rPr>
            </w:pPr>
            <w:r>
              <w:rPr>
                <w:rFonts w:ascii="宋体" w:hAnsi="宋体" w:cs="宋体" w:hint="eastAsia"/>
              </w:rPr>
              <w:t>在跳转后的页面（显示当前所有自行车信息）中，单击“添加”按钮后，系统弹出此租赁点的所有自行车类型信息。</w:t>
            </w:r>
          </w:p>
          <w:p w:rsidR="0054323B" w:rsidRDefault="0054323B" w:rsidP="00C80BA1">
            <w:pPr>
              <w:numPr>
                <w:ilvl w:val="0"/>
                <w:numId w:val="16"/>
              </w:numPr>
              <w:rPr>
                <w:rFonts w:ascii="宋体" w:hAnsi="宋体" w:cs="宋体"/>
              </w:rPr>
            </w:pPr>
            <w:r>
              <w:rPr>
                <w:rFonts w:ascii="宋体" w:hAnsi="宋体" w:cs="宋体" w:hint="eastAsia"/>
              </w:rPr>
              <w:lastRenderedPageBreak/>
              <w:t>网点管理员单击希望购入的自行车类型信息所在行的“购车”按钮。</w:t>
            </w:r>
          </w:p>
          <w:p w:rsidR="0054323B" w:rsidRDefault="0054323B" w:rsidP="00C80BA1">
            <w:pPr>
              <w:numPr>
                <w:ilvl w:val="0"/>
                <w:numId w:val="16"/>
              </w:numPr>
              <w:rPr>
                <w:rFonts w:ascii="宋体" w:hAnsi="宋体" w:cs="宋体"/>
              </w:rPr>
            </w:pPr>
            <w:r>
              <w:rPr>
                <w:rFonts w:ascii="宋体" w:hAnsi="宋体" w:cs="宋体" w:hint="eastAsia"/>
              </w:rPr>
              <w:t>在弹出的窗口中输入购车数量，再单击“购车”按钮，系统提示“添加记录成功，本窗口将在3秒后自动关闭！”。</w:t>
            </w:r>
          </w:p>
        </w:tc>
      </w:tr>
      <w:tr w:rsidR="0054323B" w:rsidTr="00C80BA1">
        <w:trPr>
          <w:trHeight w:val="691"/>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（修改自行车信息)</w:t>
            </w:r>
          </w:p>
        </w:tc>
        <w:tc>
          <w:tcPr>
            <w:tcW w:w="6406" w:type="dxa"/>
            <w:tcBorders>
              <w:bottom w:val="single" w:sz="4" w:space="0" w:color="auto"/>
            </w:tcBorders>
          </w:tcPr>
          <w:p w:rsidR="0054323B" w:rsidRDefault="0054323B" w:rsidP="00C80BA1">
            <w:pPr>
              <w:numPr>
                <w:ilvl w:val="0"/>
                <w:numId w:val="17"/>
              </w:numPr>
              <w:rPr>
                <w:rFonts w:ascii="宋体" w:hAnsi="宋体" w:cs="宋体"/>
              </w:rPr>
            </w:pPr>
            <w:r>
              <w:rPr>
                <w:rFonts w:ascii="宋体" w:hAnsi="宋体" w:cs="宋体" w:hint="eastAsia"/>
              </w:rPr>
              <w:t>网点管理员选择“自行车管理”选项卡下“自行车信息管理”。</w:t>
            </w:r>
          </w:p>
          <w:p w:rsidR="0054323B" w:rsidRDefault="0054323B" w:rsidP="00C80BA1">
            <w:pPr>
              <w:numPr>
                <w:ilvl w:val="0"/>
                <w:numId w:val="17"/>
              </w:numPr>
              <w:rPr>
                <w:rFonts w:ascii="宋体" w:hAnsi="宋体" w:cs="宋体"/>
              </w:rPr>
            </w:pPr>
            <w:r>
              <w:rPr>
                <w:rFonts w:ascii="宋体" w:hAnsi="宋体" w:cs="宋体" w:hint="eastAsia"/>
              </w:rPr>
              <w:t>在跳转后的页面（显示当前所有自行车信息）中，网点管理员单击希望修改的自行车信息所在行的“修改”按钮。在弹出的页面中进行相应修改（包括对自行车状态的修改）。</w:t>
            </w:r>
          </w:p>
          <w:p w:rsidR="0054323B" w:rsidRDefault="0054323B" w:rsidP="00C80BA1">
            <w:pPr>
              <w:numPr>
                <w:ilvl w:val="0"/>
                <w:numId w:val="17"/>
              </w:numPr>
              <w:rPr>
                <w:rFonts w:ascii="宋体" w:hAnsi="宋体" w:cs="宋体"/>
              </w:rPr>
            </w:pPr>
            <w:r>
              <w:rPr>
                <w:rFonts w:ascii="宋体" w:hAnsi="宋体" w:cs="宋体" w:hint="eastAsia"/>
              </w:rPr>
              <w:t>系统提示“修改记录成功，本窗口将在3秒后自动关闭！”</w:t>
            </w:r>
          </w:p>
        </w:tc>
      </w:tr>
      <w:tr w:rsidR="0054323B" w:rsidTr="00C80BA1">
        <w:trPr>
          <w:trHeight w:val="366"/>
        </w:trPr>
        <w:tc>
          <w:tcPr>
            <w:tcW w:w="2008" w:type="dxa"/>
            <w:tcBorders>
              <w:bottom w:val="single" w:sz="4" w:space="0" w:color="auto"/>
            </w:tcBorders>
          </w:tcPr>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（删除自行车信息)</w:t>
            </w:r>
          </w:p>
        </w:tc>
        <w:tc>
          <w:tcPr>
            <w:tcW w:w="6406" w:type="dxa"/>
            <w:tcBorders>
              <w:bottom w:val="single" w:sz="4" w:space="0" w:color="auto"/>
            </w:tcBorders>
          </w:tcPr>
          <w:p w:rsidR="0054323B" w:rsidRDefault="0054323B" w:rsidP="00C80BA1">
            <w:pPr>
              <w:numPr>
                <w:ilvl w:val="0"/>
                <w:numId w:val="18"/>
              </w:numPr>
              <w:rPr>
                <w:rFonts w:ascii="宋体" w:hAnsi="宋体" w:cs="宋体"/>
              </w:rPr>
            </w:pPr>
            <w:r>
              <w:rPr>
                <w:rFonts w:ascii="宋体" w:hAnsi="宋体" w:cs="宋体" w:hint="eastAsia"/>
              </w:rPr>
              <w:t>网点管理员选择“自行车管理”选项卡下“自行车信息管理”。</w:t>
            </w:r>
          </w:p>
          <w:p w:rsidR="0054323B" w:rsidRDefault="0054323B" w:rsidP="00C80BA1">
            <w:pPr>
              <w:numPr>
                <w:ilvl w:val="0"/>
                <w:numId w:val="18"/>
              </w:numPr>
              <w:rPr>
                <w:rFonts w:ascii="宋体" w:hAnsi="宋体" w:cs="宋体"/>
              </w:rPr>
            </w:pPr>
            <w:r>
              <w:rPr>
                <w:rFonts w:ascii="宋体" w:hAnsi="宋体" w:cs="宋体" w:hint="eastAsia"/>
              </w:rPr>
              <w:t>在跳转后的页面（显示当前所有自行车信息）中，网点管理员单击希望删除的自行车信息所在行的“删除”按钮。</w:t>
            </w:r>
          </w:p>
          <w:p w:rsidR="0054323B" w:rsidRDefault="0054323B" w:rsidP="00C80BA1">
            <w:pPr>
              <w:numPr>
                <w:ilvl w:val="0"/>
                <w:numId w:val="18"/>
              </w:numPr>
              <w:rPr>
                <w:rFonts w:ascii="宋体" w:hAnsi="宋体" w:cs="宋体"/>
              </w:rPr>
            </w:pPr>
            <w:r>
              <w:rPr>
                <w:rFonts w:ascii="宋体" w:hAnsi="宋体" w:cs="宋体" w:hint="eastAsia"/>
              </w:rPr>
              <w:t>系统提示“删除记录成功，本窗口将在3秒后自动关闭！”。</w:t>
            </w:r>
          </w:p>
        </w:tc>
      </w:tr>
      <w:tr w:rsidR="0054323B" w:rsidTr="00C80BA1">
        <w:trPr>
          <w:trHeight w:val="90"/>
        </w:trPr>
        <w:tc>
          <w:tcPr>
            <w:tcW w:w="2008" w:type="dxa"/>
            <w:tcBorders>
              <w:bottom w:val="single" w:sz="4" w:space="0" w:color="auto"/>
            </w:tcBorders>
          </w:tcPr>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（查询自行车信息)</w:t>
            </w:r>
          </w:p>
        </w:tc>
        <w:tc>
          <w:tcPr>
            <w:tcW w:w="6406" w:type="dxa"/>
            <w:tcBorders>
              <w:bottom w:val="single" w:sz="4" w:space="0" w:color="auto"/>
            </w:tcBorders>
          </w:tcPr>
          <w:p w:rsidR="0054323B" w:rsidRDefault="0054323B" w:rsidP="00C80BA1">
            <w:pPr>
              <w:numPr>
                <w:ilvl w:val="0"/>
                <w:numId w:val="19"/>
              </w:numPr>
              <w:rPr>
                <w:rFonts w:ascii="宋体" w:hAnsi="宋体" w:cs="宋体"/>
              </w:rPr>
            </w:pPr>
            <w:r>
              <w:rPr>
                <w:rFonts w:ascii="宋体" w:hAnsi="宋体" w:cs="宋体" w:hint="eastAsia"/>
              </w:rPr>
              <w:t>网点管理员选择“自行车管理”选项卡下“自行车信息管理”。</w:t>
            </w:r>
          </w:p>
          <w:p w:rsidR="0054323B" w:rsidRDefault="0054323B" w:rsidP="00C80BA1">
            <w:pPr>
              <w:numPr>
                <w:ilvl w:val="0"/>
                <w:numId w:val="19"/>
              </w:numPr>
              <w:rPr>
                <w:rFonts w:ascii="宋体" w:hAnsi="宋体" w:cs="宋体"/>
              </w:rPr>
            </w:pPr>
            <w:r>
              <w:rPr>
                <w:rFonts w:ascii="宋体" w:hAnsi="宋体" w:cs="宋体" w:hint="eastAsia"/>
              </w:rPr>
              <w:t>在跳转后的页面（显示当前所有自行车信息）中，网点管理员选定查询条件后，单击“查询”按钮。</w:t>
            </w:r>
          </w:p>
          <w:p w:rsidR="0054323B" w:rsidRDefault="0054323B" w:rsidP="00C80BA1">
            <w:pPr>
              <w:numPr>
                <w:ilvl w:val="0"/>
                <w:numId w:val="19"/>
              </w:numPr>
              <w:rPr>
                <w:rFonts w:ascii="宋体" w:hAnsi="宋体" w:cs="宋体"/>
              </w:rPr>
            </w:pPr>
            <w:r>
              <w:rPr>
                <w:rFonts w:ascii="宋体" w:hAnsi="宋体" w:cs="宋体" w:hint="eastAsia"/>
              </w:rPr>
              <w:t>系统显示符合条件的自行车信息。</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20"/>
              </w:numPr>
              <w:rPr>
                <w:rFonts w:ascii="宋体" w:hAnsi="宋体" w:cs="宋体"/>
              </w:rPr>
            </w:pPr>
            <w:r>
              <w:rPr>
                <w:rFonts w:ascii="宋体" w:hAnsi="宋体" w:cs="宋体" w:hint="eastAsia"/>
              </w:rPr>
              <w:t>在“添加自行车类型”时，可多次点击“加入一行”按钮，管理员可一次输入同一车型名称的不同类别（单人或双人）、不同颜色、不同租赁单价的多行自行车类型数据。</w:t>
            </w:r>
          </w:p>
          <w:p w:rsidR="0054323B" w:rsidRDefault="0054323B" w:rsidP="00C80BA1">
            <w:pPr>
              <w:numPr>
                <w:ilvl w:val="0"/>
                <w:numId w:val="20"/>
              </w:numPr>
              <w:rPr>
                <w:rFonts w:ascii="宋体" w:hAnsi="宋体" w:cs="宋体"/>
              </w:rPr>
            </w:pPr>
            <w:r>
              <w:rPr>
                <w:rFonts w:ascii="宋体" w:hAnsi="宋体" w:cs="宋体" w:hint="eastAsia"/>
              </w:rPr>
              <w:t>在“删除自行车类型”时，可选中当前页多个想删除的自行车类型信息前的复选框，再单击页面右上角的“删除”按钮。系统提示“确认要删除记录吗？”，点击“确认”后，系统提示“删除记录成功，本窗口将在3秒后关闭！”。</w:t>
            </w:r>
          </w:p>
          <w:p w:rsidR="0054323B" w:rsidRDefault="0054323B" w:rsidP="00C80BA1">
            <w:pPr>
              <w:numPr>
                <w:ilvl w:val="0"/>
                <w:numId w:val="4"/>
              </w:numPr>
              <w:rPr>
                <w:rFonts w:ascii="宋体" w:hAnsi="宋体" w:cs="宋体"/>
              </w:rPr>
            </w:pPr>
            <w:r>
              <w:rPr>
                <w:rFonts w:ascii="宋体" w:hAnsi="宋体" w:cs="宋体" w:hint="eastAsia"/>
              </w:rPr>
              <w:t>在“删除自行车信息”时，可选中当前页多个想删除的自行车信息前的复选框，再单击页面右上角的“删除”按钮。系统提示“确认要删除记录吗？”，点击“确认”后，系统提示“删除记录成功，本窗口将在3秒后关闭！”。</w:t>
            </w:r>
          </w:p>
          <w:p w:rsidR="0054323B" w:rsidRDefault="0054323B" w:rsidP="00C80BA1">
            <w:pPr>
              <w:numPr>
                <w:ilvl w:val="0"/>
                <w:numId w:val="4"/>
              </w:numPr>
              <w:rPr>
                <w:rFonts w:ascii="宋体" w:hAnsi="宋体" w:cs="宋体"/>
              </w:rPr>
            </w:pPr>
            <w:r>
              <w:rPr>
                <w:rFonts w:ascii="宋体" w:hAnsi="宋体" w:cs="宋体" w:hint="eastAsia"/>
              </w:rPr>
              <w:t>管网点理员选择“自行车管理”选项卡下“自行车分类管理”。在跳转后的页面中，管理员单击希望购入的自行车类型信息所在行的“购车”按钮。在弹出的窗口（显示了此类车型的全部基本信息）中单击“购车”按钮，系统提示“添加记录成功，本窗口将在3秒后自动关闭！”。</w:t>
            </w:r>
          </w:p>
          <w:p w:rsidR="0054323B" w:rsidRDefault="0054323B" w:rsidP="00C80BA1">
            <w:pPr>
              <w:numPr>
                <w:ilvl w:val="0"/>
                <w:numId w:val="4"/>
              </w:numPr>
              <w:rPr>
                <w:rFonts w:ascii="宋体" w:hAnsi="宋体" w:cs="宋体"/>
              </w:rPr>
            </w:pPr>
            <w:r>
              <w:rPr>
                <w:rFonts w:ascii="宋体" w:hAnsi="宋体" w:cs="宋体" w:hint="eastAsia"/>
              </w:rPr>
              <w:t>网点管理员选择“自行车管理”选项卡下“自行车信息管理”。在跳转后的页面（显示当前所有自行车信息）中，网点管理员单击客户想租借的自行车信息所在行的“租借”按钮。在弹出的窗口中输入客户的身份证号，单击“添加完成”按钮。系统提示“添加记录成功，本窗口将在3秒后自动关闭！”。</w:t>
            </w:r>
          </w:p>
          <w:p w:rsidR="0054323B" w:rsidRDefault="0054323B" w:rsidP="00C80BA1">
            <w:pPr>
              <w:numPr>
                <w:ilvl w:val="0"/>
                <w:numId w:val="4"/>
              </w:numPr>
              <w:rPr>
                <w:rFonts w:ascii="宋体" w:hAnsi="宋体" w:cs="宋体"/>
              </w:rPr>
            </w:pPr>
            <w:r>
              <w:rPr>
                <w:rFonts w:ascii="宋体" w:hAnsi="宋体" w:cs="宋体" w:hint="eastAsia"/>
              </w:rPr>
              <w:t>网点管理员选择“自行车管理”选项卡下“自行车信息管理”。在跳转后的页面中，管理员单击希自行车信息所在行的</w:t>
            </w:r>
            <w:r>
              <w:rPr>
                <w:rFonts w:ascii="宋体" w:hAnsi="宋体" w:cs="宋体" w:hint="eastAsia"/>
              </w:rPr>
              <w:lastRenderedPageBreak/>
              <w:t>“详细”按钮。在弹出的页面中查看该自行车的所有信息。</w:t>
            </w:r>
          </w:p>
        </w:tc>
      </w:tr>
    </w:tbl>
    <w:p w:rsidR="0054323B" w:rsidRDefault="0054323B" w:rsidP="0054323B"/>
    <w:p w:rsidR="0054323B" w:rsidRDefault="0054323B" w:rsidP="0054323B">
      <w:pPr>
        <w:pStyle w:val="4"/>
      </w:pPr>
      <w:bookmarkStart w:id="28" w:name="_Toc407629858"/>
      <w:r>
        <w:rPr>
          <w:rFonts w:hint="eastAsia"/>
        </w:rPr>
        <w:t>3.1.2.5</w:t>
      </w:r>
      <w:r>
        <w:rPr>
          <w:rFonts w:hint="eastAsia"/>
        </w:rPr>
        <w:t>租借管理</w:t>
      </w:r>
      <w:bookmarkEnd w:id="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租借管理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使得网点管理员可以进行对自行车租借信息的添加、修改、删除、查询操作</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网点管理员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网点管理员成功登进该系统</w:t>
            </w:r>
          </w:p>
        </w:tc>
      </w:tr>
      <w:tr w:rsidR="0054323B" w:rsidTr="00C80BA1">
        <w:trPr>
          <w:trHeight w:val="341"/>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（租车）</w:t>
            </w:r>
          </w:p>
        </w:tc>
        <w:tc>
          <w:tcPr>
            <w:tcW w:w="6406" w:type="dxa"/>
            <w:tcBorders>
              <w:bottom w:val="single" w:sz="4" w:space="0" w:color="auto"/>
            </w:tcBorders>
          </w:tcPr>
          <w:p w:rsidR="0054323B" w:rsidRDefault="0054323B" w:rsidP="00C80BA1">
            <w:pPr>
              <w:numPr>
                <w:ilvl w:val="0"/>
                <w:numId w:val="21"/>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1"/>
              </w:numPr>
              <w:rPr>
                <w:rFonts w:ascii="宋体" w:hAnsi="宋体" w:cs="宋体"/>
              </w:rPr>
            </w:pPr>
            <w:r>
              <w:rPr>
                <w:rFonts w:ascii="宋体" w:hAnsi="宋体" w:cs="宋体" w:hint="eastAsia"/>
              </w:rPr>
              <w:t>在跳转后的页面（默认显示当前网点所有租赁单信息和所有网点未还车的租赁信息）中，管理员单击“租车”按钮后，根据界面提示输入，相关信息。租赁点默认为该管理员所在网点，输入身份证号，选择自行车编号，单击“加入一行”，可再输入另一个人的租车信息，点击“添加完成”按钮后，“加入一行按钮”变为灰色，不可再点击。若还想添加其他人的租车信息，可再单击“继续添加”按钮后单击“加入一行”按钮，输入租车信息，再一次单击“添加完成”按钮，最后单击“保存”按钮（此时的“保存”按钮才可点击）。</w:t>
            </w:r>
          </w:p>
          <w:p w:rsidR="0054323B" w:rsidRDefault="0054323B" w:rsidP="00C80BA1">
            <w:pPr>
              <w:numPr>
                <w:ilvl w:val="0"/>
                <w:numId w:val="21"/>
              </w:numPr>
              <w:rPr>
                <w:rFonts w:ascii="宋体" w:hAnsi="宋体" w:cs="宋体"/>
              </w:rPr>
            </w:pPr>
            <w:r>
              <w:rPr>
                <w:rFonts w:ascii="宋体" w:hAnsi="宋体" w:cs="宋体" w:hint="eastAsia"/>
              </w:rPr>
              <w:t>系统提示“添加记录成功，本窗口将在3秒后自动关闭！”。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（还车）</w:t>
            </w:r>
          </w:p>
        </w:tc>
        <w:tc>
          <w:tcPr>
            <w:tcW w:w="6406" w:type="dxa"/>
            <w:tcBorders>
              <w:bottom w:val="single" w:sz="4" w:space="0" w:color="auto"/>
            </w:tcBorders>
          </w:tcPr>
          <w:p w:rsidR="0054323B" w:rsidRDefault="0054323B" w:rsidP="00C80BA1">
            <w:pPr>
              <w:numPr>
                <w:ilvl w:val="0"/>
                <w:numId w:val="22"/>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2"/>
              </w:numPr>
              <w:rPr>
                <w:rFonts w:ascii="宋体" w:hAnsi="宋体" w:cs="宋体"/>
              </w:rPr>
            </w:pPr>
            <w:r>
              <w:rPr>
                <w:rFonts w:ascii="宋体" w:hAnsi="宋体" w:cs="宋体" w:hint="eastAsia"/>
              </w:rPr>
              <w:t>在跳转后的页面（默认显示当前网点所有租赁单信息和所有网点未还车的租赁信息）中，管理员单击需要还车的租赁信息所在行的“还车”按钮。</w:t>
            </w:r>
          </w:p>
          <w:p w:rsidR="0054323B" w:rsidRDefault="0054323B" w:rsidP="00C80BA1">
            <w:pPr>
              <w:numPr>
                <w:ilvl w:val="0"/>
                <w:numId w:val="22"/>
              </w:numPr>
              <w:rPr>
                <w:rFonts w:ascii="宋体" w:hAnsi="宋体" w:cs="宋体"/>
              </w:rPr>
            </w:pPr>
            <w:r>
              <w:rPr>
                <w:rFonts w:ascii="宋体" w:hAnsi="宋体" w:cs="宋体" w:hint="eastAsia"/>
              </w:rPr>
              <w:t>在弹出的页面（显示该租赁单的所有信息，包括应付租金）中，管理单击“还车”按钮，系统提示“还车成功，本窗口将在3秒后自动关闭！”。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（换车）</w:t>
            </w:r>
          </w:p>
        </w:tc>
        <w:tc>
          <w:tcPr>
            <w:tcW w:w="6406" w:type="dxa"/>
            <w:tcBorders>
              <w:bottom w:val="single" w:sz="4" w:space="0" w:color="auto"/>
            </w:tcBorders>
          </w:tcPr>
          <w:p w:rsidR="0054323B" w:rsidRDefault="0054323B" w:rsidP="00C80BA1">
            <w:pPr>
              <w:numPr>
                <w:ilvl w:val="0"/>
                <w:numId w:val="23"/>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3"/>
              </w:numPr>
              <w:rPr>
                <w:rFonts w:ascii="宋体" w:hAnsi="宋体" w:cs="宋体"/>
              </w:rPr>
            </w:pPr>
            <w:r>
              <w:rPr>
                <w:rFonts w:ascii="宋体" w:hAnsi="宋体" w:cs="宋体" w:hint="eastAsia"/>
              </w:rPr>
              <w:t>在跳转后的页面（默认显示当前网点所有租赁单信息和所有网点未还车的租赁信息）中，管理员单击需要换车的租赁信息所在行的“换车”按钮。</w:t>
            </w:r>
          </w:p>
          <w:p w:rsidR="0054323B" w:rsidRDefault="0054323B" w:rsidP="00C80BA1">
            <w:pPr>
              <w:numPr>
                <w:ilvl w:val="0"/>
                <w:numId w:val="23"/>
              </w:numPr>
              <w:rPr>
                <w:rFonts w:ascii="宋体" w:hAnsi="宋体" w:cs="宋体"/>
              </w:rPr>
            </w:pPr>
            <w:r>
              <w:rPr>
                <w:rFonts w:ascii="宋体" w:hAnsi="宋体" w:cs="宋体" w:hint="eastAsia"/>
              </w:rPr>
              <w:t>在弹出的页面（显示该租赁单的所有信息，包括此时应付租金，换车网点为该管理员所在网点）中，管理员选择换车车号后，单击“换车”按钮，系统提示“换车成功，本窗口将在3秒后自动关闭！”。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（修改租借信息）</w:t>
            </w:r>
          </w:p>
        </w:tc>
        <w:tc>
          <w:tcPr>
            <w:tcW w:w="6406" w:type="dxa"/>
            <w:tcBorders>
              <w:bottom w:val="single" w:sz="4" w:space="0" w:color="auto"/>
            </w:tcBorders>
          </w:tcPr>
          <w:p w:rsidR="0054323B" w:rsidRDefault="0054323B" w:rsidP="00C80BA1">
            <w:pPr>
              <w:numPr>
                <w:ilvl w:val="0"/>
                <w:numId w:val="24"/>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4"/>
              </w:numPr>
              <w:rPr>
                <w:rFonts w:ascii="宋体" w:hAnsi="宋体" w:cs="宋体"/>
              </w:rPr>
            </w:pPr>
            <w:r>
              <w:rPr>
                <w:rFonts w:ascii="宋体" w:hAnsi="宋体" w:cs="宋体" w:hint="eastAsia"/>
              </w:rPr>
              <w:t>在跳转后的页面（默认显示当前网点所有租赁单信息和所有网点未还车的租赁信息）中，网点管理员单击需要修改的租赁信息（只有还车后才会有“修改”按钮）所在行的“修改”按钮。</w:t>
            </w:r>
          </w:p>
          <w:p w:rsidR="0054323B" w:rsidRDefault="0054323B" w:rsidP="00C80BA1">
            <w:pPr>
              <w:rPr>
                <w:rFonts w:ascii="宋体" w:hAnsi="宋体" w:cs="宋体"/>
              </w:rPr>
            </w:pPr>
            <w:r>
              <w:rPr>
                <w:rFonts w:ascii="宋体" w:hAnsi="宋体" w:cs="宋体" w:hint="eastAsia"/>
              </w:rPr>
              <w:t>3、在弹出的页面中，网点管理员修改备注信息。单击“修改”</w:t>
            </w:r>
            <w:r>
              <w:rPr>
                <w:rFonts w:ascii="宋体" w:hAnsi="宋体" w:cs="宋体" w:hint="eastAsia"/>
              </w:rPr>
              <w:lastRenderedPageBreak/>
              <w:t>按钮后，系统提示“更新记录成功，本窗口将在3秒后自动关闭！”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（删除租借信息)</w:t>
            </w:r>
          </w:p>
        </w:tc>
        <w:tc>
          <w:tcPr>
            <w:tcW w:w="6406" w:type="dxa"/>
            <w:tcBorders>
              <w:bottom w:val="single" w:sz="4" w:space="0" w:color="auto"/>
            </w:tcBorders>
          </w:tcPr>
          <w:p w:rsidR="0054323B" w:rsidRDefault="0054323B" w:rsidP="00C80BA1">
            <w:pPr>
              <w:numPr>
                <w:ilvl w:val="0"/>
                <w:numId w:val="25"/>
              </w:numPr>
              <w:rPr>
                <w:rFonts w:ascii="宋体" w:hAnsi="宋体" w:cs="宋体"/>
              </w:rPr>
            </w:pPr>
            <w:r>
              <w:rPr>
                <w:rFonts w:ascii="宋体" w:hAnsi="宋体" w:cs="宋体" w:hint="eastAsia"/>
              </w:rPr>
              <w:t>管网点理员选择“租借中心”选项卡下的“租赁单管理”。</w:t>
            </w:r>
          </w:p>
          <w:p w:rsidR="0054323B" w:rsidRDefault="0054323B" w:rsidP="00C80BA1">
            <w:pPr>
              <w:numPr>
                <w:ilvl w:val="0"/>
                <w:numId w:val="25"/>
              </w:numPr>
              <w:rPr>
                <w:rFonts w:ascii="宋体" w:hAnsi="宋体" w:cs="宋体"/>
              </w:rPr>
            </w:pPr>
            <w:r>
              <w:rPr>
                <w:rFonts w:ascii="宋体" w:hAnsi="宋体" w:cs="宋体" w:hint="eastAsia"/>
              </w:rPr>
              <w:t>在跳转后的页面（默认显示当前网点所有租赁单信息和所有网点未还车的租赁信息）中，网点管理员单击需要删除的租赁信息（只有还车后才会有“删除”按钮）所在行的“删除”按钮。</w:t>
            </w:r>
          </w:p>
          <w:p w:rsidR="0054323B" w:rsidRDefault="0054323B" w:rsidP="00C80BA1">
            <w:pPr>
              <w:rPr>
                <w:rFonts w:ascii="宋体" w:hAnsi="宋体" w:cs="宋体"/>
              </w:rPr>
            </w:pPr>
            <w:r>
              <w:rPr>
                <w:rFonts w:ascii="宋体" w:hAnsi="宋体" w:cs="宋体" w:hint="eastAsia"/>
              </w:rPr>
              <w:t>3、系统提示“删除记录成功，本窗口将在3秒后自动关闭！”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（查询租借信息)</w:t>
            </w:r>
          </w:p>
        </w:tc>
        <w:tc>
          <w:tcPr>
            <w:tcW w:w="6406" w:type="dxa"/>
            <w:tcBorders>
              <w:bottom w:val="single" w:sz="4" w:space="0" w:color="auto"/>
            </w:tcBorders>
          </w:tcPr>
          <w:p w:rsidR="0054323B" w:rsidRDefault="0054323B" w:rsidP="00C80BA1">
            <w:pPr>
              <w:numPr>
                <w:ilvl w:val="0"/>
                <w:numId w:val="26"/>
              </w:numPr>
              <w:rPr>
                <w:rFonts w:ascii="宋体" w:hAnsi="宋体" w:cs="宋体"/>
              </w:rPr>
            </w:pPr>
            <w:r>
              <w:rPr>
                <w:rFonts w:ascii="宋体" w:hAnsi="宋体" w:cs="宋体" w:hint="eastAsia"/>
              </w:rPr>
              <w:t>网点管理员选择“租借中心”选项卡下的“租赁单管理”。</w:t>
            </w:r>
          </w:p>
          <w:p w:rsidR="0054323B" w:rsidRDefault="0054323B" w:rsidP="00C80BA1">
            <w:pPr>
              <w:numPr>
                <w:ilvl w:val="0"/>
                <w:numId w:val="26"/>
              </w:numPr>
              <w:rPr>
                <w:rFonts w:ascii="宋体" w:hAnsi="宋体" w:cs="宋体"/>
              </w:rPr>
            </w:pPr>
            <w:r>
              <w:rPr>
                <w:rFonts w:ascii="宋体" w:hAnsi="宋体" w:cs="宋体" w:hint="eastAsia"/>
              </w:rPr>
              <w:t>在跳转后的页面（默认显示当前网点所有租赁单信息和所有网点未还车的租赁信息）中，管理员选中及输入若干查询条件，可单击“查询未还”按钮。</w:t>
            </w:r>
          </w:p>
          <w:p w:rsidR="0054323B" w:rsidRDefault="0054323B" w:rsidP="00C80BA1">
            <w:pPr>
              <w:rPr>
                <w:rFonts w:ascii="宋体" w:hAnsi="宋体" w:cs="宋体"/>
              </w:rPr>
            </w:pPr>
            <w:r>
              <w:rPr>
                <w:rFonts w:ascii="宋体" w:hAnsi="宋体" w:cs="宋体" w:hint="eastAsia"/>
              </w:rPr>
              <w:t>3、系统显示符合条件的未还车的租借信息。</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27"/>
              </w:numPr>
              <w:rPr>
                <w:rFonts w:ascii="宋体" w:hAnsi="宋体" w:cs="宋体"/>
              </w:rPr>
            </w:pPr>
            <w:r>
              <w:rPr>
                <w:rFonts w:ascii="宋体" w:hAnsi="宋体" w:cs="宋体" w:hint="eastAsia"/>
              </w:rPr>
              <w:t>在“还车”时，可选中当前页多个想换车（在当前租赁点还车）的租借信息前的复选框，再单击页面右上角的“还车”按钮。系统提示“还车成功，本窗口将在3秒后自动关闭！”。</w:t>
            </w:r>
          </w:p>
          <w:p w:rsidR="0054323B" w:rsidRDefault="0054323B" w:rsidP="00C80BA1">
            <w:pPr>
              <w:numPr>
                <w:ilvl w:val="0"/>
                <w:numId w:val="27"/>
              </w:numPr>
              <w:rPr>
                <w:rFonts w:ascii="宋体" w:hAnsi="宋体" w:cs="宋体"/>
              </w:rPr>
            </w:pPr>
            <w:r>
              <w:rPr>
                <w:rFonts w:ascii="宋体" w:hAnsi="宋体" w:cs="宋体" w:hint="eastAsia"/>
              </w:rPr>
              <w:t>在“删除租借信息”时，可选中当前页多个想删除的已还车的租借信息前的复选框，再单击页面右上角的“删除”按钮。系统提示“确认要删除记录吗？”，点击“确认”后，系统提示“删除记录成功，本窗口将在3秒后自动关闭！”对话框。</w:t>
            </w:r>
          </w:p>
          <w:p w:rsidR="0054323B" w:rsidRDefault="0054323B" w:rsidP="00C80BA1">
            <w:pPr>
              <w:numPr>
                <w:ilvl w:val="0"/>
                <w:numId w:val="27"/>
              </w:numPr>
              <w:rPr>
                <w:rFonts w:ascii="宋体" w:hAnsi="宋体" w:cs="宋体"/>
              </w:rPr>
            </w:pPr>
            <w:r>
              <w:rPr>
                <w:rFonts w:ascii="宋体" w:hAnsi="宋体" w:cs="宋体" w:hint="eastAsia"/>
              </w:rPr>
              <w:t>在“删除租借信息”时，可选中当前页多个想删除的租借信息（含未还车）前的复选框，再单击页面右上角的“删除”按钮。系统提示“确认要删除记录吗？”，点击“确认”后，系统提示“删除记录成功（未还车不能删除），本窗口将在3秒后自动关闭！”对话框。</w:t>
            </w:r>
          </w:p>
          <w:p w:rsidR="0054323B" w:rsidRDefault="0054323B" w:rsidP="00C80BA1">
            <w:pPr>
              <w:numPr>
                <w:ilvl w:val="0"/>
                <w:numId w:val="27"/>
              </w:numPr>
              <w:rPr>
                <w:rFonts w:ascii="宋体" w:hAnsi="宋体" w:cs="宋体"/>
              </w:rPr>
            </w:pPr>
            <w:r>
              <w:rPr>
                <w:rFonts w:ascii="宋体" w:hAnsi="宋体" w:cs="宋体" w:hint="eastAsia"/>
              </w:rPr>
              <w:t>在“查询租借信息”，网点管理员选中及输入若干查询条件，可单击“查询所有”按钮。系统显示符合条件的所有租借信息。</w:t>
            </w:r>
          </w:p>
          <w:p w:rsidR="0054323B" w:rsidRDefault="0054323B" w:rsidP="00C80BA1">
            <w:pPr>
              <w:numPr>
                <w:ilvl w:val="0"/>
                <w:numId w:val="27"/>
              </w:numPr>
              <w:rPr>
                <w:rFonts w:ascii="宋体" w:hAnsi="宋体" w:cs="宋体"/>
              </w:rPr>
            </w:pPr>
            <w:r>
              <w:rPr>
                <w:rFonts w:ascii="宋体" w:hAnsi="宋体" w:cs="宋体" w:hint="eastAsia"/>
              </w:rPr>
              <w:t>在“查询租借信息”，网点管理员选中及输入若干查询条件，可单击“查询已还”按钮。系统显示符合条件的所有已还的租借信息。</w:t>
            </w:r>
          </w:p>
          <w:p w:rsidR="0054323B" w:rsidRDefault="0054323B" w:rsidP="00C80BA1">
            <w:pPr>
              <w:numPr>
                <w:ilvl w:val="0"/>
                <w:numId w:val="27"/>
              </w:numPr>
              <w:rPr>
                <w:rFonts w:ascii="宋体" w:hAnsi="宋体" w:cs="宋体"/>
              </w:rPr>
            </w:pPr>
            <w:r>
              <w:rPr>
                <w:rFonts w:ascii="宋体" w:hAnsi="宋体" w:cs="宋体" w:hint="eastAsia"/>
              </w:rPr>
              <w:t>网点管理员选择“租借中心”选项卡下的“租赁单管理”。在跳转后的页面（默认显示当前网点所有租赁单信息和所有网点未还车的租赁信息）中，网点管理员单击某一租赁信息所在行的“详细”按钮，可在弹出的页面中查看该租赁单的所有信息。</w:t>
            </w:r>
          </w:p>
          <w:p w:rsidR="0054323B" w:rsidRDefault="0054323B" w:rsidP="00C80BA1">
            <w:pPr>
              <w:numPr>
                <w:ilvl w:val="0"/>
                <w:numId w:val="27"/>
              </w:numPr>
              <w:rPr>
                <w:rFonts w:ascii="宋体" w:hAnsi="宋体" w:cs="宋体"/>
              </w:rPr>
            </w:pPr>
            <w:r>
              <w:rPr>
                <w:rFonts w:ascii="宋体" w:hAnsi="宋体" w:cs="宋体" w:hint="eastAsia"/>
              </w:rPr>
              <w:t>网点管理员选择“租借中心”选项卡下的“租车”。在跳转后的页面中，管理员根据界面提示输入，相关信息。租赁点默认为该管理员所在网点，输入身份证号，选择自行车编号，单击“加入一行”，可再输入另一个人的租车信息，点击“添加完成”按钮后，“加入一行按钮”变为灰色，不可再点击。若还想添加其他人的租车信息，可再单击“继续添加”按钮后单击“加入一行”按钮，输入租车信息，再一次单击</w:t>
            </w:r>
            <w:r>
              <w:rPr>
                <w:rFonts w:ascii="宋体" w:hAnsi="宋体" w:cs="宋体" w:hint="eastAsia"/>
              </w:rPr>
              <w:lastRenderedPageBreak/>
              <w:t>“添加完成”，最后单击“保存”按钮（此时的“保存”按钮才可点击）。系统提示“添加记录成功，本窗口将在3秒后自动关闭！”。</w:t>
            </w:r>
          </w:p>
        </w:tc>
      </w:tr>
    </w:tbl>
    <w:p w:rsidR="0054323B" w:rsidRDefault="0054323B" w:rsidP="0054323B"/>
    <w:p w:rsidR="0054323B" w:rsidRDefault="0054323B" w:rsidP="0054323B">
      <w:pPr>
        <w:pStyle w:val="4"/>
      </w:pPr>
      <w:bookmarkStart w:id="29" w:name="_Toc407629859"/>
      <w:r>
        <w:rPr>
          <w:rFonts w:hint="eastAsia"/>
        </w:rPr>
        <w:t>3.1.2.6</w:t>
      </w:r>
      <w:r>
        <w:rPr>
          <w:rFonts w:hint="eastAsia"/>
        </w:rPr>
        <w:t>调度管理</w:t>
      </w:r>
      <w:bookmarkEnd w:id="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调度管理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使得超级管理员可以进行对申请流程的管理，及管理员对自行车调度的管理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超级管理员/管理员/运输人员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超级管理员/管理员成功登进该系统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（添加申请流程）</w:t>
            </w:r>
          </w:p>
        </w:tc>
        <w:tc>
          <w:tcPr>
            <w:tcW w:w="6406" w:type="dxa"/>
            <w:tcBorders>
              <w:bottom w:val="single" w:sz="4" w:space="0" w:color="auto"/>
            </w:tcBorders>
          </w:tcPr>
          <w:p w:rsidR="0054323B" w:rsidRDefault="0054323B" w:rsidP="00C80BA1">
            <w:pPr>
              <w:numPr>
                <w:ilvl w:val="0"/>
                <w:numId w:val="28"/>
              </w:numPr>
              <w:rPr>
                <w:rFonts w:ascii="宋体" w:hAnsi="宋体" w:cs="宋体"/>
              </w:rPr>
            </w:pPr>
            <w:r>
              <w:rPr>
                <w:rFonts w:ascii="宋体" w:hAnsi="宋体" w:cs="宋体" w:hint="eastAsia"/>
              </w:rPr>
              <w:t>超级管理员选择“调度管理”选项卡下的“流程管理”。</w:t>
            </w:r>
          </w:p>
          <w:p w:rsidR="0054323B" w:rsidRDefault="0054323B" w:rsidP="00C80BA1">
            <w:pPr>
              <w:numPr>
                <w:ilvl w:val="0"/>
                <w:numId w:val="28"/>
              </w:numPr>
              <w:rPr>
                <w:rFonts w:ascii="宋体" w:hAnsi="宋体" w:cs="宋体"/>
              </w:rPr>
            </w:pPr>
            <w:r>
              <w:rPr>
                <w:rFonts w:ascii="宋体" w:hAnsi="宋体" w:cs="宋体" w:hint="eastAsia"/>
              </w:rPr>
              <w:t>在跳转后的页面（显示当前所有申请流程信息）中，超级管理员根据界面提示单击“浏览”按钮，浏览本地文件选中申请流程文件和图片，再单击“上传”按钮。</w:t>
            </w:r>
          </w:p>
          <w:p w:rsidR="0054323B" w:rsidRDefault="0054323B" w:rsidP="00C80BA1">
            <w:pPr>
              <w:numPr>
                <w:ilvl w:val="0"/>
                <w:numId w:val="28"/>
              </w:numPr>
              <w:rPr>
                <w:rFonts w:ascii="宋体" w:hAnsi="宋体" w:cs="宋体"/>
              </w:rPr>
            </w:pPr>
            <w:r>
              <w:rPr>
                <w:rFonts w:ascii="宋体" w:hAnsi="宋体" w:cs="宋体" w:hint="eastAsia"/>
              </w:rPr>
              <w:t>系统提示“上传成功，本窗口将在3秒后自动关闭！”。</w:t>
            </w:r>
          </w:p>
        </w:tc>
      </w:tr>
      <w:tr w:rsidR="0054323B" w:rsidTr="00C80BA1">
        <w:trPr>
          <w:trHeight w:val="360"/>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（删除申请流程）</w:t>
            </w:r>
          </w:p>
        </w:tc>
        <w:tc>
          <w:tcPr>
            <w:tcW w:w="6406" w:type="dxa"/>
            <w:tcBorders>
              <w:bottom w:val="single" w:sz="4" w:space="0" w:color="auto"/>
            </w:tcBorders>
          </w:tcPr>
          <w:p w:rsidR="0054323B" w:rsidRDefault="0054323B" w:rsidP="00C80BA1">
            <w:pPr>
              <w:numPr>
                <w:ilvl w:val="0"/>
                <w:numId w:val="29"/>
              </w:numPr>
              <w:rPr>
                <w:rFonts w:ascii="宋体" w:hAnsi="宋体" w:cs="宋体"/>
              </w:rPr>
            </w:pPr>
            <w:r>
              <w:rPr>
                <w:rFonts w:ascii="宋体" w:hAnsi="宋体" w:cs="宋体" w:hint="eastAsia"/>
              </w:rPr>
              <w:t>超级管理员选择“调度管理”选项卡下的“流程管理”。</w:t>
            </w:r>
          </w:p>
          <w:p w:rsidR="0054323B" w:rsidRDefault="0054323B" w:rsidP="00C80BA1">
            <w:pPr>
              <w:numPr>
                <w:ilvl w:val="0"/>
                <w:numId w:val="29"/>
              </w:numPr>
              <w:rPr>
                <w:rFonts w:ascii="宋体" w:hAnsi="宋体" w:cs="宋体"/>
              </w:rPr>
            </w:pPr>
            <w:r>
              <w:rPr>
                <w:rFonts w:ascii="宋体" w:hAnsi="宋体" w:cs="宋体" w:hint="eastAsia"/>
              </w:rPr>
              <w:t>在跳转后的页面（显示当前所有申请流程信息）中，超级管理员单击希望删除的流程名称所在行的“删除”按钮。</w:t>
            </w:r>
          </w:p>
          <w:p w:rsidR="0054323B" w:rsidRDefault="0054323B" w:rsidP="00C80BA1">
            <w:pPr>
              <w:numPr>
                <w:ilvl w:val="0"/>
                <w:numId w:val="29"/>
              </w:numPr>
              <w:rPr>
                <w:rFonts w:ascii="宋体" w:hAnsi="宋体" w:cs="宋体"/>
              </w:rPr>
            </w:pPr>
            <w:r>
              <w:rPr>
                <w:rFonts w:ascii="宋体" w:hAnsi="宋体" w:cs="宋体" w:hint="eastAsia"/>
              </w:rPr>
              <w:t>系统提示“删除流程成功，本窗口将在3秒后自动关闭！”。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r>
              <w:rPr>
                <w:rFonts w:ascii="宋体" w:hAnsi="宋体" w:cs="宋体" w:hint="eastAsia"/>
              </w:rPr>
              <w:t xml:space="preserve">   </w:t>
            </w:r>
          </w:p>
          <w:p w:rsidR="0054323B" w:rsidRDefault="0054323B" w:rsidP="00C80BA1">
            <w:pPr>
              <w:rPr>
                <w:rFonts w:ascii="宋体" w:hAnsi="宋体" w:cs="宋体"/>
              </w:rPr>
            </w:pPr>
            <w:r>
              <w:rPr>
                <w:rFonts w:ascii="宋体" w:hAnsi="宋体" w:cs="宋体" w:hint="eastAsia"/>
              </w:rPr>
              <w:t xml:space="preserve">    主事件流</w:t>
            </w:r>
          </w:p>
          <w:p w:rsidR="0054323B" w:rsidRDefault="0054323B" w:rsidP="00C80BA1">
            <w:pPr>
              <w:jc w:val="center"/>
              <w:rPr>
                <w:rFonts w:ascii="宋体" w:hAnsi="宋体" w:cs="宋体"/>
              </w:rPr>
            </w:pPr>
            <w:r>
              <w:rPr>
                <w:rFonts w:ascii="宋体" w:hAnsi="宋体" w:cs="宋体" w:hint="eastAsia"/>
              </w:rPr>
              <w:t>（查看申请流程)</w:t>
            </w:r>
          </w:p>
        </w:tc>
        <w:tc>
          <w:tcPr>
            <w:tcW w:w="6406" w:type="dxa"/>
            <w:tcBorders>
              <w:bottom w:val="single" w:sz="4" w:space="0" w:color="auto"/>
            </w:tcBorders>
          </w:tcPr>
          <w:p w:rsidR="0054323B" w:rsidRDefault="0054323B" w:rsidP="00C80BA1">
            <w:pPr>
              <w:numPr>
                <w:ilvl w:val="0"/>
                <w:numId w:val="30"/>
              </w:numPr>
              <w:rPr>
                <w:rFonts w:ascii="宋体" w:hAnsi="宋体" w:cs="宋体"/>
              </w:rPr>
            </w:pPr>
            <w:r>
              <w:rPr>
                <w:rFonts w:ascii="宋体" w:hAnsi="宋体" w:cs="宋体" w:hint="eastAsia"/>
              </w:rPr>
              <w:t>超级管理员选择“调度管理”选项卡下的“流程管理”。</w:t>
            </w:r>
          </w:p>
          <w:p w:rsidR="0054323B" w:rsidRDefault="0054323B" w:rsidP="00C80BA1">
            <w:pPr>
              <w:numPr>
                <w:ilvl w:val="0"/>
                <w:numId w:val="30"/>
              </w:numPr>
              <w:rPr>
                <w:rFonts w:ascii="宋体" w:hAnsi="宋体" w:cs="宋体"/>
              </w:rPr>
            </w:pPr>
            <w:r>
              <w:rPr>
                <w:rFonts w:ascii="宋体" w:hAnsi="宋体" w:cs="宋体" w:hint="eastAsia"/>
              </w:rPr>
              <w:t>在跳转后的页面（显示当前所有申请流程信息）中，超级管理员单击希望查看的流程名称。</w:t>
            </w:r>
          </w:p>
          <w:p w:rsidR="0054323B" w:rsidRDefault="0054323B" w:rsidP="00C80BA1">
            <w:pPr>
              <w:numPr>
                <w:ilvl w:val="0"/>
                <w:numId w:val="30"/>
              </w:numPr>
              <w:rPr>
                <w:rFonts w:ascii="宋体" w:hAnsi="宋体" w:cs="宋体"/>
              </w:rPr>
            </w:pPr>
            <w:r>
              <w:rPr>
                <w:rFonts w:ascii="宋体" w:hAnsi="宋体" w:cs="宋体" w:hint="eastAsia"/>
              </w:rPr>
              <w:t>在跳转后的页面中默认显示该申请流程的图片示意。</w:t>
            </w:r>
          </w:p>
        </w:tc>
      </w:tr>
      <w:tr w:rsidR="0054323B" w:rsidTr="00C80BA1">
        <w:trPr>
          <w:trHeight w:val="388"/>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rPr>
                <w:rFonts w:ascii="宋体" w:hAnsi="宋体" w:cs="宋体"/>
              </w:rPr>
            </w:pPr>
          </w:p>
          <w:p w:rsidR="0054323B" w:rsidRDefault="0054323B" w:rsidP="00C80BA1">
            <w:pPr>
              <w:rPr>
                <w:rFonts w:ascii="宋体" w:hAnsi="宋体" w:cs="宋体"/>
              </w:rPr>
            </w:pPr>
            <w:r>
              <w:rPr>
                <w:rFonts w:ascii="宋体" w:hAnsi="宋体" w:cs="宋体" w:hint="eastAsia"/>
              </w:rPr>
              <w:lastRenderedPageBreak/>
              <w:t xml:space="preserve">   主事件流</w:t>
            </w:r>
          </w:p>
          <w:p w:rsidR="0054323B" w:rsidRDefault="0054323B" w:rsidP="00C80BA1">
            <w:pPr>
              <w:jc w:val="center"/>
              <w:rPr>
                <w:rFonts w:ascii="宋体" w:hAnsi="宋体" w:cs="宋体"/>
              </w:rPr>
            </w:pPr>
            <w:r>
              <w:rPr>
                <w:rFonts w:ascii="宋体" w:hAnsi="宋体" w:cs="宋体" w:hint="eastAsia"/>
              </w:rPr>
              <w:t>（申请自行车调度)</w:t>
            </w: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tc>
        <w:tc>
          <w:tcPr>
            <w:tcW w:w="6406" w:type="dxa"/>
            <w:tcBorders>
              <w:bottom w:val="single" w:sz="4" w:space="0" w:color="auto"/>
            </w:tcBorders>
          </w:tcPr>
          <w:p w:rsidR="0054323B" w:rsidRDefault="0054323B" w:rsidP="00C80BA1">
            <w:pPr>
              <w:numPr>
                <w:ilvl w:val="0"/>
                <w:numId w:val="31"/>
              </w:numPr>
              <w:rPr>
                <w:rFonts w:ascii="宋体" w:hAnsi="宋体" w:cs="宋体"/>
              </w:rPr>
            </w:pPr>
            <w:r>
              <w:rPr>
                <w:rFonts w:ascii="宋体" w:hAnsi="宋体" w:cs="宋体" w:hint="eastAsia"/>
              </w:rPr>
              <w:lastRenderedPageBreak/>
              <w:t>网点管理员选择“调度管理”选项卡下的“申请自行车调度。”在跳转后的页面（默认显示当前所有调度申请信息）中，网点管理员单击页面右上角的“申请”按钮。在弹出的窗口中，调入网点管理员根据界面提示输入申请提要、申请内容，选择申请类型（分为调入和调出）、申请流程，并上传包含</w:t>
            </w:r>
            <w:r>
              <w:rPr>
                <w:rFonts w:ascii="宋体" w:hAnsi="宋体"/>
              </w:rPr>
              <w:t>调度车辆类型及数量信息</w:t>
            </w:r>
            <w:r>
              <w:rPr>
                <w:rFonts w:ascii="宋体" w:hAnsi="宋体" w:hint="eastAsia"/>
              </w:rPr>
              <w:t>的</w:t>
            </w:r>
            <w:r>
              <w:rPr>
                <w:rFonts w:ascii="宋体" w:hAnsi="宋体"/>
              </w:rPr>
              <w:t>Excel文件(.xls),</w:t>
            </w:r>
            <w:r>
              <w:rPr>
                <w:rFonts w:ascii="宋体" w:hAnsi="宋体" w:hint="eastAsia"/>
              </w:rPr>
              <w:t>再单击“保存申请”按钮，此时调度状态为“初始”。在跳转后的页面中，网点管理员单击希望提交的但还未提交的调度申请信息所在行的“提交”按钮。</w:t>
            </w:r>
            <w:r>
              <w:rPr>
                <w:rFonts w:ascii="宋体" w:hAnsi="宋体" w:cs="宋体" w:hint="eastAsia"/>
              </w:rPr>
              <w:t>系统提示“提交成功，本窗口将在3秒后自动关闭！”。</w:t>
            </w:r>
            <w:r>
              <w:rPr>
                <w:rFonts w:ascii="宋体" w:hAnsi="宋体" w:hint="eastAsia"/>
              </w:rPr>
              <w:t>此时调度状态更改为“等待超管审批”。</w:t>
            </w:r>
          </w:p>
          <w:p w:rsidR="0054323B" w:rsidRDefault="0054323B" w:rsidP="00C80BA1">
            <w:pPr>
              <w:numPr>
                <w:ilvl w:val="0"/>
                <w:numId w:val="31"/>
              </w:numPr>
              <w:rPr>
                <w:rFonts w:ascii="宋体" w:hAnsi="宋体" w:cs="宋体"/>
              </w:rPr>
            </w:pPr>
            <w:r>
              <w:rPr>
                <w:rFonts w:ascii="宋体" w:hAnsi="宋体" w:hint="eastAsia"/>
              </w:rPr>
              <w:t>超级管理员选择</w:t>
            </w:r>
            <w:r>
              <w:rPr>
                <w:rFonts w:ascii="宋体" w:hAnsi="宋体" w:cs="宋体" w:hint="eastAsia"/>
              </w:rPr>
              <w:t>“调度管理”选项卡下的“申请自行车调度。”在跳转后的页面（默认显示当前所有调度申请信息）中，超级管理员单击页面右上角的“待审”按钮。在跳转后的页面（显示该超级管理员当前所有的待审调度申请单），超级管理员</w:t>
            </w:r>
            <w:r>
              <w:rPr>
                <w:rFonts w:ascii="宋体" w:hAnsi="宋体" w:hint="eastAsia"/>
              </w:rPr>
              <w:t>单击希望审批的调度申请信息所在行的“审批”按钮。在弹出的窗口（显示该调度申请的信息）中，超级管理员可通过单击“下载附件”按钮下载申请单中的附件，在查看该</w:t>
            </w:r>
            <w:r>
              <w:rPr>
                <w:rFonts w:ascii="宋体" w:hAnsi="宋体"/>
              </w:rPr>
              <w:t>Excel</w:t>
            </w:r>
            <w:r>
              <w:rPr>
                <w:rFonts w:ascii="宋体" w:hAnsi="宋体" w:hint="eastAsia"/>
              </w:rPr>
              <w:t>文件后，单击“查看网点车辆”按钮，查看此时</w:t>
            </w:r>
            <w:r>
              <w:rPr>
                <w:rFonts w:ascii="宋体" w:hAnsi="宋体" w:hint="eastAsia"/>
              </w:rPr>
              <w:lastRenderedPageBreak/>
              <w:t>除申请网点外的其他网点的自行车信息，再选择调度网点，输入审批意见。最后单击“同意”按钮。</w:t>
            </w:r>
            <w:r>
              <w:rPr>
                <w:rFonts w:ascii="宋体" w:hAnsi="宋体" w:cs="宋体" w:hint="eastAsia"/>
              </w:rPr>
              <w:t>系统提示“提交成功，本窗口将在3秒后自动关闭！”。</w:t>
            </w:r>
            <w:r>
              <w:rPr>
                <w:rFonts w:ascii="宋体" w:hAnsi="宋体" w:hint="eastAsia"/>
              </w:rPr>
              <w:t>此时调度状态更改为“等待调度申领”。在待审申请单中已找不到该调度申请信息，但可在已审或所有申请单中找到。</w:t>
            </w:r>
          </w:p>
          <w:p w:rsidR="0054323B" w:rsidRDefault="0054323B" w:rsidP="00C80BA1">
            <w:pPr>
              <w:numPr>
                <w:ilvl w:val="0"/>
                <w:numId w:val="31"/>
              </w:numPr>
              <w:rPr>
                <w:rFonts w:ascii="宋体" w:hAnsi="宋体" w:cs="宋体"/>
              </w:rPr>
            </w:pPr>
            <w:r>
              <w:rPr>
                <w:rFonts w:ascii="宋体" w:hAnsi="宋体" w:cs="宋体" w:hint="eastAsia"/>
              </w:rPr>
              <w:t>运输人员选择</w:t>
            </w:r>
            <w:r>
              <w:rPr>
                <w:rFonts w:ascii="宋体" w:hAnsi="宋体" w:hint="eastAsia"/>
              </w:rPr>
              <w:t>选择</w:t>
            </w:r>
            <w:r>
              <w:rPr>
                <w:rFonts w:ascii="宋体" w:hAnsi="宋体" w:cs="宋体" w:hint="eastAsia"/>
              </w:rPr>
              <w:t>“调度管理”选项卡下的“申请自行车调度。”在跳转后的页面（默认显示当前所有调度申请信息）中，运输人员单击页面右上角的“待审”按钮。在跳转后的页面（显示该运输人员当前所有的待审调度申请单），运输人员</w:t>
            </w:r>
            <w:r>
              <w:rPr>
                <w:rFonts w:ascii="宋体" w:hAnsi="宋体" w:hint="eastAsia"/>
              </w:rPr>
              <w:t>单击希望审批的调度申请信息所在行的“审批”按钮。在弹出的窗口（显示该调度申请的信息）中，运输人员可通过单击“下载附件”按钮下载申请单中的附件，在查看该</w:t>
            </w:r>
            <w:r>
              <w:rPr>
                <w:rFonts w:ascii="宋体" w:hAnsi="宋体"/>
              </w:rPr>
              <w:t>Excel</w:t>
            </w:r>
            <w:r>
              <w:rPr>
                <w:rFonts w:ascii="宋体" w:hAnsi="宋体" w:hint="eastAsia"/>
              </w:rPr>
              <w:t>文件后，输入审批意见，单击“申领”按钮。</w:t>
            </w:r>
            <w:r>
              <w:rPr>
                <w:rFonts w:ascii="宋体" w:hAnsi="宋体" w:cs="宋体" w:hint="eastAsia"/>
              </w:rPr>
              <w:t>系统提示“提交成功，本窗口将在3秒后自动关闭！”。此时调度状态变为“等待调出”。</w:t>
            </w:r>
            <w:r>
              <w:rPr>
                <w:rFonts w:ascii="宋体" w:hAnsi="宋体" w:hint="eastAsia"/>
              </w:rPr>
              <w:t>在待审申请单中已找不到该调度申请信息，但可在已审或所有申请单中找到。</w:t>
            </w:r>
          </w:p>
          <w:p w:rsidR="0054323B" w:rsidRDefault="0054323B" w:rsidP="00C80BA1">
            <w:pPr>
              <w:numPr>
                <w:ilvl w:val="0"/>
                <w:numId w:val="31"/>
              </w:numPr>
              <w:rPr>
                <w:rFonts w:ascii="宋体" w:hAnsi="宋体" w:cs="宋体"/>
              </w:rPr>
            </w:pPr>
            <w:r>
              <w:rPr>
                <w:rFonts w:ascii="宋体" w:hAnsi="宋体" w:cs="宋体" w:hint="eastAsia"/>
              </w:rPr>
              <w:t>调出网点管理员选择</w:t>
            </w:r>
            <w:r>
              <w:rPr>
                <w:rFonts w:ascii="宋体" w:hAnsi="宋体" w:hint="eastAsia"/>
              </w:rPr>
              <w:t>选择</w:t>
            </w:r>
            <w:r>
              <w:rPr>
                <w:rFonts w:ascii="宋体" w:hAnsi="宋体" w:cs="宋体" w:hint="eastAsia"/>
              </w:rPr>
              <w:t>“调度管理”选项卡下的“申请自行车调度。”在跳转后的页面（默认显示当前所有调度申请信息）中，调出网点管理员单击页面右上角的“待审”按钮。在跳转后的页面（显示该网点管理员当前所有的待审调度申请单），调出点管理员</w:t>
            </w:r>
            <w:r>
              <w:rPr>
                <w:rFonts w:ascii="宋体" w:hAnsi="宋体" w:hint="eastAsia"/>
              </w:rPr>
              <w:t>单击希望审批的调度申请信息所在行的“审批”按钮，在弹出的窗口（显示该调度申请的信息）中，运输人员可通过单击“下载附件”按钮下载申请单中的附件，在查看该</w:t>
            </w:r>
            <w:r>
              <w:rPr>
                <w:rFonts w:ascii="宋体" w:hAnsi="宋体"/>
              </w:rPr>
              <w:t>Excel</w:t>
            </w:r>
            <w:r>
              <w:rPr>
                <w:rFonts w:ascii="宋体" w:hAnsi="宋体" w:hint="eastAsia"/>
              </w:rPr>
              <w:t>文件后，输入审批意见。在调度车辆一栏中，单击“选择调度车辆”按钮，在弹出的窗口（显示该网店自行车信息）中，只能在状态为“空闲”的自行车所在行单击“调度”按钮，单击后，该调度的自行车状态由“空闲”变为“调度等待”。关闭该窗口，在先前的申请详情窗口，单击“显示调度车辆”，在文本框中可以显示本次调度的车辆id。再次单击“同意”按钮，</w:t>
            </w:r>
            <w:r>
              <w:rPr>
                <w:rFonts w:ascii="宋体" w:hAnsi="宋体" w:cs="宋体" w:hint="eastAsia"/>
              </w:rPr>
              <w:t>系统提示“提交成功，本窗口将在3秒后自动关闭！”。此时调度状态变为“等待调入”。</w:t>
            </w:r>
            <w:r>
              <w:rPr>
                <w:rFonts w:ascii="宋体" w:hAnsi="宋体" w:hint="eastAsia"/>
              </w:rPr>
              <w:t>在待审申请单中已找不到该调度申请信息，但可在已审或所有申请单中找到。</w:t>
            </w:r>
          </w:p>
          <w:p w:rsidR="0054323B" w:rsidRDefault="0054323B" w:rsidP="00C80BA1">
            <w:pPr>
              <w:numPr>
                <w:ilvl w:val="0"/>
                <w:numId w:val="31"/>
              </w:numPr>
              <w:rPr>
                <w:rFonts w:ascii="宋体" w:hAnsi="宋体" w:cs="宋体"/>
              </w:rPr>
            </w:pPr>
            <w:r>
              <w:rPr>
                <w:rFonts w:ascii="宋体" w:hAnsi="宋体" w:hint="eastAsia"/>
              </w:rPr>
              <w:t>调入网点管理员</w:t>
            </w:r>
            <w:r>
              <w:rPr>
                <w:rFonts w:ascii="宋体" w:hAnsi="宋体" w:cs="宋体" w:hint="eastAsia"/>
              </w:rPr>
              <w:t>选择</w:t>
            </w:r>
            <w:r>
              <w:rPr>
                <w:rFonts w:ascii="宋体" w:hAnsi="宋体" w:hint="eastAsia"/>
              </w:rPr>
              <w:t>选择</w:t>
            </w:r>
            <w:r>
              <w:rPr>
                <w:rFonts w:ascii="宋体" w:hAnsi="宋体" w:cs="宋体" w:hint="eastAsia"/>
              </w:rPr>
              <w:t>“调度管理”选项卡下的“申请自行车调度。”在跳转后的页面（默认显示当前所有调度申请信息）中，单击页面右上角的“待审”按钮。在跳转后的页面（显示该网点管理员当前所有的待审调度申请单），调出点管理员</w:t>
            </w:r>
            <w:r>
              <w:rPr>
                <w:rFonts w:ascii="宋体" w:hAnsi="宋体" w:hint="eastAsia"/>
              </w:rPr>
              <w:t>单击希望审批的调度申请信息所在行的“审批”按钮，在弹出的窗口（显示该调度申请的信息）中，输入审批意见。单击“接收”按钮，</w:t>
            </w:r>
            <w:r>
              <w:rPr>
                <w:rFonts w:ascii="宋体" w:hAnsi="宋体" w:cs="宋体" w:hint="eastAsia"/>
              </w:rPr>
              <w:t>系统提示“接收成功，本窗口将在3秒后自动关闭！”。此时调度状态变为“完毕”。</w:t>
            </w:r>
            <w:r>
              <w:rPr>
                <w:rFonts w:ascii="宋体" w:hAnsi="宋体" w:hint="eastAsia"/>
              </w:rPr>
              <w:t>在待审申请单中已找不到该调度申请信息，但可在已审或所有申请单中找到。此时，调度车辆的信息也随之改变（包括自行车状态改为“空闲”，存放网点变为该网点）。</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p w:rsidR="0054323B" w:rsidRDefault="0054323B" w:rsidP="00C80BA1">
            <w:pPr>
              <w:jc w:val="center"/>
              <w:rPr>
                <w:rFonts w:ascii="宋体" w:hAnsi="宋体" w:cs="宋体"/>
              </w:rPr>
            </w:pPr>
          </w:p>
        </w:tc>
        <w:tc>
          <w:tcPr>
            <w:tcW w:w="6406" w:type="dxa"/>
            <w:tcBorders>
              <w:bottom w:val="single" w:sz="4" w:space="0" w:color="auto"/>
            </w:tcBorders>
          </w:tcPr>
          <w:p w:rsidR="0054323B" w:rsidRDefault="0054323B" w:rsidP="00C80BA1">
            <w:pPr>
              <w:numPr>
                <w:ilvl w:val="0"/>
                <w:numId w:val="32"/>
              </w:numPr>
              <w:rPr>
                <w:rFonts w:ascii="宋体" w:hAnsi="宋体" w:cs="宋体"/>
              </w:rPr>
            </w:pPr>
            <w:r>
              <w:rPr>
                <w:rFonts w:ascii="宋体" w:hAnsi="宋体" w:cs="宋体" w:hint="eastAsia"/>
              </w:rPr>
              <w:t>在各管理员审批调度申请单时，可单击“暂不处理”，返回当前页的主界面。</w:t>
            </w:r>
          </w:p>
          <w:p w:rsidR="0054323B" w:rsidRDefault="0054323B" w:rsidP="00C80BA1">
            <w:pPr>
              <w:numPr>
                <w:ilvl w:val="0"/>
                <w:numId w:val="32"/>
              </w:numPr>
              <w:rPr>
                <w:rFonts w:ascii="宋体" w:hAnsi="宋体" w:cs="宋体"/>
              </w:rPr>
            </w:pPr>
            <w:r>
              <w:rPr>
                <w:rFonts w:ascii="宋体" w:hAnsi="宋体" w:cs="宋体" w:hint="eastAsia"/>
              </w:rPr>
              <w:t>在调出网点管理员选择调度的自行车时，若自行车状态不为“空闲”，则系统提示“只有状态为空闲的自行车才被调度！”。</w:t>
            </w:r>
          </w:p>
          <w:p w:rsidR="0054323B" w:rsidRDefault="0054323B" w:rsidP="00C80BA1">
            <w:pPr>
              <w:numPr>
                <w:ilvl w:val="0"/>
                <w:numId w:val="32"/>
              </w:numPr>
              <w:rPr>
                <w:rFonts w:ascii="宋体" w:hAnsi="宋体" w:cs="宋体"/>
              </w:rPr>
            </w:pPr>
            <w:r>
              <w:rPr>
                <w:rFonts w:ascii="宋体" w:hAnsi="宋体" w:cs="宋体" w:hint="eastAsia"/>
              </w:rPr>
              <w:t>在调查网点管理员选择调度的自行车时，在没有提交审批时，可以更改已经被选中进行的调度的自行车，只需单击该自行车信息所在行的“取消调度”按钮或勾选该自行车信息所在行前的复选框后单击页面右上角的“取消调度”按钮。</w:t>
            </w:r>
          </w:p>
        </w:tc>
      </w:tr>
    </w:tbl>
    <w:p w:rsidR="0054323B" w:rsidRDefault="0054323B" w:rsidP="0054323B">
      <w:pPr>
        <w:rPr>
          <w:b/>
          <w:bCs/>
        </w:rPr>
      </w:pPr>
    </w:p>
    <w:p w:rsidR="0054323B" w:rsidRDefault="0054323B" w:rsidP="0054323B">
      <w:pPr>
        <w:pStyle w:val="4"/>
      </w:pPr>
      <w:bookmarkStart w:id="30" w:name="_Toc407629860"/>
      <w:bookmarkStart w:id="31" w:name="_Toc12171"/>
      <w:r>
        <w:rPr>
          <w:rFonts w:hint="eastAsia"/>
        </w:rPr>
        <w:t>3.1.2.7</w:t>
      </w:r>
      <w:r>
        <w:rPr>
          <w:rFonts w:hint="eastAsia"/>
        </w:rPr>
        <w:t>维护管理</w:t>
      </w:r>
      <w:bookmarkEnd w:id="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406"/>
      </w:tblGrid>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用例名称</w:t>
            </w:r>
          </w:p>
        </w:tc>
        <w:tc>
          <w:tcPr>
            <w:tcW w:w="6406" w:type="dxa"/>
          </w:tcPr>
          <w:p w:rsidR="0054323B" w:rsidRDefault="0054323B" w:rsidP="00C80BA1">
            <w:r>
              <w:rPr>
                <w:rFonts w:hint="eastAsia"/>
              </w:rPr>
              <w:t>维护管理</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目标</w:t>
            </w:r>
          </w:p>
        </w:tc>
        <w:tc>
          <w:tcPr>
            <w:tcW w:w="6406" w:type="dxa"/>
          </w:tcPr>
          <w:p w:rsidR="0054323B" w:rsidRDefault="0054323B" w:rsidP="00C80BA1">
            <w:pPr>
              <w:rPr>
                <w:rFonts w:ascii="宋体" w:hAnsi="宋体" w:cs="宋体"/>
              </w:rPr>
            </w:pPr>
            <w:r>
              <w:rPr>
                <w:rFonts w:hint="eastAsia"/>
              </w:rPr>
              <w:t>使得维护人员可以进行对已损自行车的维护</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执行者</w:t>
            </w:r>
          </w:p>
        </w:tc>
        <w:tc>
          <w:tcPr>
            <w:tcW w:w="6406" w:type="dxa"/>
          </w:tcPr>
          <w:p w:rsidR="0054323B" w:rsidRDefault="0054323B" w:rsidP="00C80BA1">
            <w:pPr>
              <w:rPr>
                <w:rFonts w:ascii="宋体" w:hAnsi="宋体" w:cs="宋体"/>
              </w:rPr>
            </w:pPr>
            <w:r>
              <w:rPr>
                <w:rFonts w:ascii="宋体" w:hAnsi="宋体" w:cs="宋体" w:hint="eastAsia"/>
              </w:rPr>
              <w:t>维护人员</w:t>
            </w:r>
          </w:p>
        </w:tc>
      </w:tr>
      <w:tr w:rsidR="0054323B" w:rsidTr="00C80BA1">
        <w:tc>
          <w:tcPr>
            <w:tcW w:w="2008" w:type="dxa"/>
          </w:tcPr>
          <w:p w:rsidR="0054323B" w:rsidRDefault="0054323B" w:rsidP="00C80BA1">
            <w:pPr>
              <w:jc w:val="center"/>
              <w:rPr>
                <w:rFonts w:ascii="宋体" w:hAnsi="宋体" w:cs="宋体"/>
              </w:rPr>
            </w:pPr>
            <w:r>
              <w:rPr>
                <w:rFonts w:ascii="宋体" w:hAnsi="宋体" w:cs="宋体" w:hint="eastAsia"/>
              </w:rPr>
              <w:t>前置条件</w:t>
            </w:r>
          </w:p>
        </w:tc>
        <w:tc>
          <w:tcPr>
            <w:tcW w:w="6406" w:type="dxa"/>
          </w:tcPr>
          <w:p w:rsidR="0054323B" w:rsidRDefault="0054323B" w:rsidP="00C80BA1">
            <w:pPr>
              <w:rPr>
                <w:rFonts w:ascii="宋体" w:hAnsi="宋体" w:cs="宋体"/>
              </w:rPr>
            </w:pPr>
            <w:r>
              <w:rPr>
                <w:rFonts w:ascii="宋体" w:hAnsi="宋体" w:cs="宋体" w:hint="eastAsia"/>
              </w:rPr>
              <w:t>维护人员成功登进该系统</w:t>
            </w:r>
          </w:p>
        </w:tc>
      </w:tr>
      <w:tr w:rsidR="0054323B" w:rsidTr="00C80BA1">
        <w:trPr>
          <w:trHeight w:val="1216"/>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（添加维护申领）</w:t>
            </w:r>
          </w:p>
        </w:tc>
        <w:tc>
          <w:tcPr>
            <w:tcW w:w="6406" w:type="dxa"/>
            <w:tcBorders>
              <w:bottom w:val="single" w:sz="4" w:space="0" w:color="auto"/>
            </w:tcBorders>
          </w:tcPr>
          <w:p w:rsidR="0054323B" w:rsidRDefault="0054323B" w:rsidP="00C80BA1">
            <w:pPr>
              <w:numPr>
                <w:ilvl w:val="0"/>
                <w:numId w:val="33"/>
              </w:numPr>
              <w:rPr>
                <w:rFonts w:ascii="宋体" w:hAnsi="宋体" w:cs="宋体"/>
              </w:rPr>
            </w:pPr>
            <w:r>
              <w:rPr>
                <w:rFonts w:ascii="宋体" w:hAnsi="宋体" w:cs="宋体" w:hint="eastAsia"/>
              </w:rPr>
              <w:t>维护人员选择“维护中心”选项卡下的“自行车维护申领”。</w:t>
            </w:r>
          </w:p>
          <w:p w:rsidR="0054323B" w:rsidRDefault="0054323B" w:rsidP="00C80BA1">
            <w:pPr>
              <w:numPr>
                <w:ilvl w:val="0"/>
                <w:numId w:val="33"/>
              </w:numPr>
              <w:rPr>
                <w:rFonts w:ascii="宋体" w:hAnsi="宋体" w:cs="宋体"/>
              </w:rPr>
            </w:pPr>
            <w:r>
              <w:rPr>
                <w:rFonts w:ascii="宋体" w:hAnsi="宋体" w:cs="宋体" w:hint="eastAsia"/>
              </w:rPr>
              <w:t>在跳转后的页面（默认显示该管理员所在网点的状态为“损坏”的全部自行车信息）中，维护人员单击希望申领的自行车信息所在行的“申领”按钮。系统弹出“申领成功”对话框。</w:t>
            </w:r>
          </w:p>
        </w:tc>
      </w:tr>
      <w:tr w:rsidR="0054323B" w:rsidTr="00C80BA1">
        <w:trPr>
          <w:trHeight w:val="360"/>
        </w:trPr>
        <w:tc>
          <w:tcPr>
            <w:tcW w:w="2008" w:type="dxa"/>
            <w:tcBorders>
              <w:bottom w:val="single" w:sz="4" w:space="0" w:color="auto"/>
            </w:tcBorders>
          </w:tcPr>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（维护已损自行车）</w:t>
            </w:r>
          </w:p>
        </w:tc>
        <w:tc>
          <w:tcPr>
            <w:tcW w:w="6406" w:type="dxa"/>
            <w:tcBorders>
              <w:bottom w:val="single" w:sz="4" w:space="0" w:color="auto"/>
            </w:tcBorders>
          </w:tcPr>
          <w:p w:rsidR="0054323B" w:rsidRDefault="0054323B" w:rsidP="00C80BA1">
            <w:pPr>
              <w:numPr>
                <w:ilvl w:val="0"/>
                <w:numId w:val="34"/>
              </w:numPr>
              <w:rPr>
                <w:rFonts w:ascii="宋体" w:hAnsi="宋体" w:cs="宋体"/>
              </w:rPr>
            </w:pPr>
            <w:r>
              <w:rPr>
                <w:rFonts w:ascii="宋体" w:hAnsi="宋体" w:cs="宋体" w:hint="eastAsia"/>
              </w:rPr>
              <w:t>维护人员选择“维护中心”选项卡下的“自行车维护管理”。</w:t>
            </w:r>
          </w:p>
          <w:p w:rsidR="0054323B" w:rsidRDefault="0054323B" w:rsidP="00C80BA1">
            <w:pPr>
              <w:numPr>
                <w:ilvl w:val="0"/>
                <w:numId w:val="34"/>
              </w:numPr>
              <w:rPr>
                <w:rFonts w:ascii="宋体" w:hAnsi="宋体" w:cs="宋体"/>
              </w:rPr>
            </w:pPr>
            <w:r>
              <w:rPr>
                <w:rFonts w:ascii="宋体" w:hAnsi="宋体" w:cs="宋体" w:hint="eastAsia"/>
              </w:rPr>
              <w:t>在跳转后的页面（显示当前所有自行车维护信息）中，维护人员单击希望修复的自行车信息所在行的“修复”按钮。</w:t>
            </w:r>
          </w:p>
          <w:p w:rsidR="0054323B" w:rsidRDefault="0054323B" w:rsidP="00C80BA1">
            <w:pPr>
              <w:rPr>
                <w:rFonts w:ascii="宋体" w:hAnsi="宋体" w:cs="宋体"/>
              </w:rPr>
            </w:pPr>
            <w:r>
              <w:rPr>
                <w:rFonts w:ascii="宋体" w:hAnsi="宋体" w:cs="宋体" w:hint="eastAsia"/>
              </w:rPr>
              <w:t>系统提示“更改状态成功，本窗口将在3秒后自动关闭！”。</w:t>
            </w:r>
          </w:p>
        </w:tc>
      </w:tr>
      <w:tr w:rsidR="0054323B" w:rsidTr="00C80BA1">
        <w:trPr>
          <w:trHeight w:val="388"/>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r>
              <w:rPr>
                <w:rFonts w:ascii="宋体" w:hAnsi="宋体" w:cs="宋体" w:hint="eastAsia"/>
              </w:rPr>
              <w:t>主事件流</w:t>
            </w:r>
          </w:p>
          <w:p w:rsidR="0054323B" w:rsidRDefault="0054323B" w:rsidP="00C80BA1">
            <w:pPr>
              <w:jc w:val="center"/>
              <w:rPr>
                <w:rFonts w:ascii="宋体" w:hAnsi="宋体" w:cs="宋体"/>
              </w:rPr>
            </w:pPr>
            <w:r>
              <w:rPr>
                <w:rFonts w:ascii="宋体" w:hAnsi="宋体" w:cs="宋体" w:hint="eastAsia"/>
              </w:rPr>
              <w:t>（删除自行车维护信息)</w:t>
            </w:r>
          </w:p>
        </w:tc>
        <w:tc>
          <w:tcPr>
            <w:tcW w:w="6406" w:type="dxa"/>
            <w:tcBorders>
              <w:bottom w:val="single" w:sz="4" w:space="0" w:color="auto"/>
            </w:tcBorders>
          </w:tcPr>
          <w:p w:rsidR="0054323B" w:rsidRDefault="0054323B" w:rsidP="00C80BA1">
            <w:pPr>
              <w:numPr>
                <w:ilvl w:val="0"/>
                <w:numId w:val="35"/>
              </w:numPr>
              <w:rPr>
                <w:rFonts w:ascii="宋体" w:hAnsi="宋体" w:cs="宋体"/>
              </w:rPr>
            </w:pPr>
            <w:r>
              <w:rPr>
                <w:rFonts w:ascii="宋体" w:hAnsi="宋体" w:cs="宋体" w:hint="eastAsia"/>
              </w:rPr>
              <w:t>维护人员选择“维护中心”选项卡下的“自行车维护管理”。</w:t>
            </w:r>
          </w:p>
          <w:p w:rsidR="0054323B" w:rsidRDefault="0054323B" w:rsidP="00C80BA1">
            <w:pPr>
              <w:numPr>
                <w:ilvl w:val="0"/>
                <w:numId w:val="35"/>
              </w:numPr>
              <w:rPr>
                <w:rFonts w:ascii="宋体" w:hAnsi="宋体" w:cs="宋体"/>
              </w:rPr>
            </w:pPr>
            <w:r>
              <w:rPr>
                <w:rFonts w:ascii="宋体" w:hAnsi="宋体" w:cs="宋体" w:hint="eastAsia"/>
              </w:rPr>
              <w:t>在跳转后的页面（显示当前所有自行车维护信息）中，单击希望删除的自行车维护信息所在行的“删除”按钮。系统提示“删除记录成功，本窗口将在3秒后自动关闭！”</w:t>
            </w:r>
          </w:p>
        </w:tc>
      </w:tr>
      <w:tr w:rsidR="0054323B" w:rsidTr="00C80BA1">
        <w:trPr>
          <w:trHeight w:val="657"/>
        </w:trPr>
        <w:tc>
          <w:tcPr>
            <w:tcW w:w="2008" w:type="dxa"/>
            <w:tcBorders>
              <w:bottom w:val="single" w:sz="4" w:space="0" w:color="auto"/>
            </w:tcBorders>
          </w:tcPr>
          <w:p w:rsidR="0054323B" w:rsidRDefault="0054323B" w:rsidP="00C80BA1">
            <w:pP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p>
          <w:p w:rsidR="0054323B" w:rsidRDefault="0054323B" w:rsidP="00C80BA1">
            <w:pPr>
              <w:jc w:val="center"/>
              <w:rPr>
                <w:rFonts w:ascii="宋体" w:hAnsi="宋体" w:cs="宋体"/>
              </w:rPr>
            </w:pPr>
            <w:r>
              <w:rPr>
                <w:rFonts w:ascii="宋体" w:hAnsi="宋体" w:cs="宋体" w:hint="eastAsia"/>
              </w:rPr>
              <w:t>辅事件流</w:t>
            </w:r>
          </w:p>
        </w:tc>
        <w:tc>
          <w:tcPr>
            <w:tcW w:w="6406" w:type="dxa"/>
            <w:tcBorders>
              <w:bottom w:val="single" w:sz="4" w:space="0" w:color="auto"/>
            </w:tcBorders>
          </w:tcPr>
          <w:p w:rsidR="0054323B" w:rsidRDefault="0054323B" w:rsidP="00C80BA1">
            <w:pPr>
              <w:numPr>
                <w:ilvl w:val="0"/>
                <w:numId w:val="36"/>
              </w:numPr>
              <w:rPr>
                <w:rFonts w:ascii="宋体" w:hAnsi="宋体" w:cs="宋体"/>
              </w:rPr>
            </w:pPr>
            <w:r>
              <w:rPr>
                <w:rFonts w:ascii="宋体" w:hAnsi="宋体" w:cs="宋体" w:hint="eastAsia"/>
              </w:rPr>
              <w:t>在“添加维护申领”时，主界面默认显示该维护人员所在网点的状态为“损坏”的全部自行车信息。其实，还可以在下拉列表中选择其他网点，此时显示选中的网点的已损自行车的信息。</w:t>
            </w:r>
          </w:p>
          <w:p w:rsidR="0054323B" w:rsidRDefault="0054323B" w:rsidP="00C80BA1">
            <w:pPr>
              <w:numPr>
                <w:ilvl w:val="0"/>
                <w:numId w:val="36"/>
              </w:numPr>
              <w:rPr>
                <w:rFonts w:ascii="宋体" w:hAnsi="宋体" w:cs="宋体"/>
              </w:rPr>
            </w:pPr>
            <w:r>
              <w:rPr>
                <w:rFonts w:ascii="宋体" w:hAnsi="宋体" w:cs="宋体" w:hint="eastAsia"/>
              </w:rPr>
              <w:t>在“添加维护申领”时，还可选中当前页多个想申领的自行车信息前的复选框，再单击页面右上角的“申领”按钮。系统提示“申领成功！”。</w:t>
            </w:r>
          </w:p>
          <w:p w:rsidR="0054323B" w:rsidRDefault="0054323B" w:rsidP="00C80BA1">
            <w:pPr>
              <w:numPr>
                <w:ilvl w:val="0"/>
                <w:numId w:val="34"/>
              </w:numPr>
              <w:rPr>
                <w:rFonts w:ascii="宋体" w:hAnsi="宋体" w:cs="宋体"/>
              </w:rPr>
            </w:pPr>
            <w:r>
              <w:rPr>
                <w:rFonts w:ascii="宋体" w:hAnsi="宋体" w:cs="宋体" w:hint="eastAsia"/>
              </w:rPr>
              <w:t>在“维护已损自行车”时，维护人员单击希望未修复的自行车信息所在行的“未修复”按钮。系统提示“更改状态成功，本窗口将在3秒后自动关闭！”。</w:t>
            </w:r>
          </w:p>
          <w:p w:rsidR="0054323B" w:rsidRDefault="0054323B" w:rsidP="00C80BA1">
            <w:pPr>
              <w:numPr>
                <w:ilvl w:val="0"/>
                <w:numId w:val="34"/>
              </w:numPr>
              <w:rPr>
                <w:rFonts w:ascii="宋体" w:hAnsi="宋体" w:cs="宋体"/>
              </w:rPr>
            </w:pPr>
            <w:r>
              <w:rPr>
                <w:rFonts w:ascii="宋体" w:hAnsi="宋体" w:cs="宋体" w:hint="eastAsia"/>
              </w:rPr>
              <w:t>在“删除自行车维护信息”时，维护人员还可以选中当前</w:t>
            </w:r>
            <w:r>
              <w:rPr>
                <w:rFonts w:ascii="宋体" w:hAnsi="宋体" w:cs="宋体" w:hint="eastAsia"/>
              </w:rPr>
              <w:lastRenderedPageBreak/>
              <w:t>页多个想删除的自行车维护信息前的复选框，再单击页面右上角的“删除”按钮。网页提示“你确认要删除记录吗？”，单击“确认”按钮，系统提示“删除记录成功，本窗口将在3秒后自动关闭！”。</w:t>
            </w:r>
          </w:p>
        </w:tc>
      </w:tr>
    </w:tbl>
    <w:p w:rsidR="0054323B" w:rsidRDefault="0054323B" w:rsidP="0054323B"/>
    <w:p w:rsidR="0054323B" w:rsidRDefault="0054323B" w:rsidP="0054323B">
      <w:pPr>
        <w:pStyle w:val="2"/>
      </w:pPr>
      <w:bookmarkStart w:id="32" w:name="_Toc407629861"/>
      <w:r>
        <w:t>3.2</w:t>
      </w:r>
      <w:r>
        <w:rPr>
          <w:rFonts w:hint="eastAsia"/>
        </w:rPr>
        <w:t>对性能的规定</w:t>
      </w:r>
      <w:bookmarkEnd w:id="31"/>
      <w:bookmarkEnd w:id="32"/>
    </w:p>
    <w:p w:rsidR="0054323B" w:rsidRDefault="0054323B" w:rsidP="0054323B">
      <w:bookmarkStart w:id="33" w:name="_Toc23831"/>
      <w:r>
        <w:rPr>
          <w:rFonts w:hint="eastAsia"/>
        </w:rPr>
        <w:t xml:space="preserve">  1</w:t>
      </w:r>
      <w:r>
        <w:rPr>
          <w:rFonts w:hint="eastAsia"/>
        </w:rPr>
        <w:t>、一般页面的响应时间小于</w:t>
      </w:r>
      <w:r>
        <w:rPr>
          <w:rFonts w:hint="eastAsia"/>
        </w:rPr>
        <w:t>5</w:t>
      </w:r>
      <w:r>
        <w:rPr>
          <w:rFonts w:hint="eastAsia"/>
        </w:rPr>
        <w:t>秒，统计页面响应时间小于</w:t>
      </w:r>
      <w:r>
        <w:rPr>
          <w:rFonts w:hint="eastAsia"/>
        </w:rPr>
        <w:t>10</w:t>
      </w:r>
      <w:r>
        <w:rPr>
          <w:rFonts w:hint="eastAsia"/>
        </w:rPr>
        <w:t>秒。</w:t>
      </w:r>
    </w:p>
    <w:p w:rsidR="0054323B" w:rsidRDefault="0054323B" w:rsidP="0054323B">
      <w:r>
        <w:rPr>
          <w:rFonts w:hint="eastAsia"/>
        </w:rPr>
        <w:t>若页面相应时间超过规定范围，系统要有相应的提示界面。</w:t>
      </w:r>
      <w:r>
        <w:rPr>
          <w:rFonts w:ascii="宋体" w:hAnsi="宋体" w:cs="宋体" w:hint="eastAsia"/>
        </w:rPr>
        <w:t>系统能够长时间运行，且不能出现能导致系统崩溃的故障。</w:t>
      </w:r>
    </w:p>
    <w:p w:rsidR="0054323B" w:rsidRDefault="0054323B" w:rsidP="0054323B">
      <w:r>
        <w:rPr>
          <w:rFonts w:hint="eastAsia"/>
        </w:rPr>
        <w:t xml:space="preserve">  2</w:t>
      </w:r>
      <w:r>
        <w:rPr>
          <w:rFonts w:hint="eastAsia"/>
        </w:rPr>
        <w:t>、运行所需的最大存储空间为：</w:t>
      </w:r>
      <w:r>
        <w:rPr>
          <w:rFonts w:hint="eastAsia"/>
        </w:rPr>
        <w:t>200M</w:t>
      </w:r>
      <w:r>
        <w:rPr>
          <w:rFonts w:hint="eastAsia"/>
        </w:rPr>
        <w:t>。</w:t>
      </w:r>
    </w:p>
    <w:p w:rsidR="0054323B" w:rsidRDefault="0054323B" w:rsidP="0054323B">
      <w:r>
        <w:rPr>
          <w:rFonts w:hint="eastAsia"/>
        </w:rPr>
        <w:t xml:space="preserve">  3</w:t>
      </w:r>
      <w:r>
        <w:rPr>
          <w:rFonts w:hint="eastAsia"/>
        </w:rPr>
        <w:t>、页面内容：主题突出。内容丰富，文字准确，输入界面直观、亲切。有利于快速输入、输出。有利于输入、修改。界面、版面形象清新悦目、布局合理</w:t>
      </w:r>
      <w:r>
        <w:rPr>
          <w:rFonts w:hint="eastAsia"/>
        </w:rPr>
        <w:t>,</w:t>
      </w:r>
      <w:r>
        <w:rPr>
          <w:rFonts w:hint="eastAsia"/>
        </w:rPr>
        <w:t>字号大小适宜、字体选择合理，前后一致，美观大方；动与静搭配恰当</w:t>
      </w:r>
      <w:r>
        <w:rPr>
          <w:rFonts w:hint="eastAsia"/>
        </w:rPr>
        <w:t>,</w:t>
      </w:r>
      <w:r>
        <w:rPr>
          <w:rFonts w:hint="eastAsia"/>
        </w:rPr>
        <w:t>动静效果好；色彩和谐自然</w:t>
      </w:r>
      <w:r>
        <w:rPr>
          <w:rFonts w:hint="eastAsia"/>
        </w:rPr>
        <w:t>,</w:t>
      </w:r>
      <w:r>
        <w:rPr>
          <w:rFonts w:hint="eastAsia"/>
        </w:rPr>
        <w:t>与主题内容相协调。能保证在主流浏览器（例如</w:t>
      </w:r>
      <w:r>
        <w:rPr>
          <w:rFonts w:hint="eastAsia"/>
        </w:rPr>
        <w:t>IE8</w:t>
      </w:r>
      <w:r>
        <w:rPr>
          <w:rFonts w:hint="eastAsia"/>
        </w:rPr>
        <w:t>及以上）下能正常运行。</w:t>
      </w:r>
      <w:r>
        <w:rPr>
          <w:rFonts w:hint="eastAsia"/>
        </w:rPr>
        <w:cr/>
        <w:t xml:space="preserve">  4</w:t>
      </w:r>
      <w:r>
        <w:rPr>
          <w:rFonts w:hint="eastAsia"/>
        </w:rPr>
        <w:t>、导航结构：页面具有明确的导航指示，且便于理解，方便用户使用。</w:t>
      </w:r>
      <w:r>
        <w:rPr>
          <w:rFonts w:hint="eastAsia"/>
        </w:rPr>
        <w:cr/>
        <w:t xml:space="preserve">  5</w:t>
      </w:r>
      <w:r>
        <w:rPr>
          <w:rFonts w:hint="eastAsia"/>
        </w:rPr>
        <w:t>、技术环境：页面大小适当，</w:t>
      </w:r>
      <w:r>
        <w:rPr>
          <w:rFonts w:ascii="宋体" w:hAnsi="宋体" w:cs="宋体" w:hint="eastAsia"/>
        </w:rPr>
        <w:t>系统易于增加新的功能，方便于日后对系统功能的扩展。</w:t>
      </w:r>
      <w:bookmarkEnd w:id="33"/>
      <w:r>
        <w:rPr>
          <w:rFonts w:hint="eastAsia"/>
        </w:rPr>
        <w:tab/>
      </w:r>
      <w:r>
        <w:rPr>
          <w:rFonts w:hint="eastAsia"/>
        </w:rPr>
        <w:tab/>
      </w:r>
    </w:p>
    <w:bookmarkStart w:id="34" w:name="_Toc9115"/>
    <w:p w:rsidR="0054323B" w:rsidRDefault="0054323B" w:rsidP="0054323B">
      <w:pPr>
        <w:pStyle w:val="1"/>
      </w:pPr>
      <w:r>
        <w:fldChar w:fldCharType="begin"/>
      </w:r>
      <w:r>
        <w:rPr>
          <w:rStyle w:val="a5"/>
          <w:color w:val="000000"/>
          <w:szCs w:val="28"/>
        </w:rPr>
        <w:instrText xml:space="preserve"> </w:instrText>
      </w:r>
      <w:r>
        <w:instrText>HYPERLINK \l "_Toc154381167"</w:instrText>
      </w:r>
      <w:r>
        <w:rPr>
          <w:rStyle w:val="a5"/>
          <w:color w:val="000000"/>
          <w:szCs w:val="28"/>
        </w:rPr>
        <w:instrText xml:space="preserve"> </w:instrText>
      </w:r>
      <w:r>
        <w:fldChar w:fldCharType="separate"/>
      </w:r>
      <w:bookmarkStart w:id="35" w:name="_Toc407629862"/>
      <w:r>
        <w:rPr>
          <w:rStyle w:val="a5"/>
          <w:color w:val="000000"/>
          <w:szCs w:val="28"/>
        </w:rPr>
        <w:t>4</w:t>
      </w:r>
      <w:r>
        <w:rPr>
          <w:rStyle w:val="a5"/>
          <w:rFonts w:hint="eastAsia"/>
          <w:color w:val="000000"/>
          <w:szCs w:val="28"/>
        </w:rPr>
        <w:t>运行环境规定</w:t>
      </w:r>
      <w:bookmarkEnd w:id="35"/>
      <w:r>
        <w:fldChar w:fldCharType="end"/>
      </w:r>
      <w:bookmarkEnd w:id="34"/>
    </w:p>
    <w:tbl>
      <w:tblPr>
        <w:tblpPr w:leftFromText="180" w:rightFromText="180" w:vertAnchor="text" w:horzAnchor="page" w:tblpX="2020" w:tblpY="884"/>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2250"/>
        <w:gridCol w:w="2025"/>
        <w:gridCol w:w="1485"/>
      </w:tblGrid>
      <w:tr w:rsidR="0054323B" w:rsidTr="00C80BA1">
        <w:tc>
          <w:tcPr>
            <w:tcW w:w="2040" w:type="dxa"/>
            <w:shd w:val="clear" w:color="auto" w:fill="FFCC99"/>
          </w:tcPr>
          <w:p w:rsidR="0054323B" w:rsidRDefault="0054323B" w:rsidP="00C80BA1">
            <w:pPr>
              <w:jc w:val="center"/>
              <w:rPr>
                <w:rFonts w:ascii="Arial Unicode MS" w:eastAsia="新宋体" w:hAnsi="Arial Unicode MS"/>
                <w:b/>
                <w:color w:val="000000"/>
                <w:sz w:val="18"/>
              </w:rPr>
            </w:pPr>
          </w:p>
        </w:tc>
        <w:tc>
          <w:tcPr>
            <w:tcW w:w="2250"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名称</w:t>
            </w:r>
          </w:p>
        </w:tc>
        <w:tc>
          <w:tcPr>
            <w:tcW w:w="202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版本</w:t>
            </w:r>
          </w:p>
        </w:tc>
        <w:tc>
          <w:tcPr>
            <w:tcW w:w="148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语种</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数据库平台</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mysql</w:t>
            </w:r>
          </w:p>
        </w:tc>
        <w:tc>
          <w:tcPr>
            <w:tcW w:w="2025" w:type="dxa"/>
          </w:tcPr>
          <w:p w:rsidR="0054323B" w:rsidRDefault="0054323B" w:rsidP="00C80BA1">
            <w:pPr>
              <w:jc w:val="center"/>
              <w:rPr>
                <w:rFonts w:ascii="Tahoma" w:hAnsi="Tahoma"/>
                <w:color w:val="000000"/>
                <w:sz w:val="18"/>
              </w:rPr>
            </w:pPr>
            <w:r>
              <w:rPr>
                <w:rFonts w:ascii="Tahoma" w:hAnsi="Tahoma" w:hint="eastAsia"/>
                <w:color w:val="000000"/>
                <w:sz w:val="18"/>
              </w:rPr>
              <w:t>5.5</w:t>
            </w: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服务器平台</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tomcat</w:t>
            </w:r>
          </w:p>
        </w:tc>
        <w:tc>
          <w:tcPr>
            <w:tcW w:w="2025" w:type="dxa"/>
          </w:tcPr>
          <w:p w:rsidR="0054323B" w:rsidRDefault="0054323B" w:rsidP="00C80BA1">
            <w:pPr>
              <w:jc w:val="center"/>
              <w:rPr>
                <w:rFonts w:ascii="Tahoma" w:hAnsi="Tahoma"/>
                <w:color w:val="000000"/>
                <w:sz w:val="18"/>
              </w:rPr>
            </w:pPr>
            <w:r>
              <w:rPr>
                <w:rFonts w:ascii="Tahoma" w:hAnsi="Tahoma" w:hint="eastAsia"/>
                <w:color w:val="000000"/>
                <w:sz w:val="18"/>
              </w:rPr>
              <w:t>5.x</w:t>
            </w:r>
            <w:r>
              <w:rPr>
                <w:rFonts w:ascii="Tahoma" w:hAnsi="Tahoma" w:hint="eastAsia"/>
                <w:color w:val="000000"/>
                <w:sz w:val="18"/>
              </w:rPr>
              <w:t>及以上</w:t>
            </w: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操作系统</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WinXP/Win7</w:t>
            </w:r>
          </w:p>
        </w:tc>
        <w:tc>
          <w:tcPr>
            <w:tcW w:w="2025" w:type="dxa"/>
          </w:tcPr>
          <w:p w:rsidR="0054323B" w:rsidRDefault="0054323B" w:rsidP="00C80BA1">
            <w:pPr>
              <w:jc w:val="center"/>
              <w:rPr>
                <w:rFonts w:ascii="Tahoma" w:hAnsi="Tahoma"/>
                <w:color w:val="000000"/>
                <w:sz w:val="18"/>
              </w:rPr>
            </w:pP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r w:rsidR="0054323B" w:rsidTr="00C80BA1">
        <w:tc>
          <w:tcPr>
            <w:tcW w:w="2040" w:type="dxa"/>
          </w:tcPr>
          <w:p w:rsidR="0054323B" w:rsidRDefault="0054323B" w:rsidP="00C80BA1">
            <w:pPr>
              <w:jc w:val="left"/>
              <w:rPr>
                <w:rFonts w:ascii="Tahoma" w:hAnsi="Tahoma"/>
                <w:color w:val="000000"/>
                <w:sz w:val="18"/>
              </w:rPr>
            </w:pPr>
            <w:r>
              <w:rPr>
                <w:rFonts w:ascii="Tahoma" w:hAnsi="Tahoma" w:hint="eastAsia"/>
                <w:color w:val="000000"/>
                <w:sz w:val="18"/>
              </w:rPr>
              <w:t>用户端软件</w:t>
            </w:r>
          </w:p>
        </w:tc>
        <w:tc>
          <w:tcPr>
            <w:tcW w:w="2250" w:type="dxa"/>
          </w:tcPr>
          <w:p w:rsidR="0054323B" w:rsidRDefault="0054323B" w:rsidP="00C80BA1">
            <w:pPr>
              <w:jc w:val="center"/>
              <w:rPr>
                <w:rFonts w:ascii="Tahoma" w:hAnsi="Tahoma"/>
                <w:color w:val="000000"/>
                <w:sz w:val="18"/>
              </w:rPr>
            </w:pPr>
            <w:r>
              <w:rPr>
                <w:rFonts w:ascii="Tahoma" w:hAnsi="Tahoma" w:hint="eastAsia"/>
                <w:color w:val="000000"/>
                <w:sz w:val="18"/>
              </w:rPr>
              <w:t>IE</w:t>
            </w:r>
          </w:p>
        </w:tc>
        <w:tc>
          <w:tcPr>
            <w:tcW w:w="2025" w:type="dxa"/>
          </w:tcPr>
          <w:p w:rsidR="0054323B" w:rsidRDefault="0054323B" w:rsidP="00C80BA1">
            <w:pPr>
              <w:jc w:val="center"/>
              <w:rPr>
                <w:rFonts w:ascii="Tahoma" w:hAnsi="Tahoma"/>
                <w:color w:val="000000"/>
                <w:sz w:val="18"/>
              </w:rPr>
            </w:pPr>
            <w:r>
              <w:rPr>
                <w:rFonts w:ascii="Tahoma" w:hAnsi="Tahoma" w:hint="eastAsia"/>
                <w:color w:val="000000"/>
                <w:sz w:val="18"/>
              </w:rPr>
              <w:t>6.0</w:t>
            </w:r>
            <w:r>
              <w:rPr>
                <w:rFonts w:ascii="Tahoma" w:hAnsi="Tahoma" w:hint="eastAsia"/>
                <w:color w:val="000000"/>
                <w:sz w:val="18"/>
              </w:rPr>
              <w:t>及以上</w:t>
            </w:r>
          </w:p>
        </w:tc>
        <w:tc>
          <w:tcPr>
            <w:tcW w:w="1485" w:type="dxa"/>
          </w:tcPr>
          <w:p w:rsidR="0054323B" w:rsidRDefault="0054323B" w:rsidP="00C80BA1">
            <w:pPr>
              <w:jc w:val="center"/>
              <w:rPr>
                <w:rFonts w:ascii="Tahoma" w:hAnsi="Tahoma"/>
                <w:color w:val="000000"/>
                <w:sz w:val="18"/>
              </w:rPr>
            </w:pPr>
            <w:r>
              <w:rPr>
                <w:rFonts w:ascii="Tahoma" w:hAnsi="Tahoma" w:hint="eastAsia"/>
                <w:color w:val="000000"/>
                <w:sz w:val="18"/>
              </w:rPr>
              <w:t>简体中文</w:t>
            </w:r>
          </w:p>
        </w:tc>
      </w:tr>
    </w:tbl>
    <w:p w:rsidR="0054323B" w:rsidRDefault="0054323B" w:rsidP="0054323B">
      <w:pPr>
        <w:pStyle w:val="2"/>
      </w:pPr>
      <w:bookmarkStart w:id="36" w:name="_Toc407629863"/>
      <w:r>
        <w:rPr>
          <w:rFonts w:hint="eastAsia"/>
        </w:rPr>
        <w:t>4.1</w:t>
      </w:r>
      <w:r>
        <w:rPr>
          <w:rFonts w:hint="eastAsia"/>
        </w:rPr>
        <w:t>软件开发环境</w:t>
      </w:r>
      <w:bookmarkEnd w:id="36"/>
    </w:p>
    <w:p w:rsidR="0054323B" w:rsidRDefault="0054323B" w:rsidP="0054323B">
      <w:pPr>
        <w:pStyle w:val="2"/>
      </w:pPr>
      <w:bookmarkStart w:id="37" w:name="_Toc407629864"/>
      <w:r>
        <w:rPr>
          <w:rFonts w:hint="eastAsia"/>
        </w:rPr>
        <w:t>4.2</w:t>
      </w:r>
      <w:r>
        <w:rPr>
          <w:rFonts w:hint="eastAsia"/>
        </w:rPr>
        <w:t>硬件环境</w:t>
      </w:r>
      <w:bookmarkEnd w:id="37"/>
    </w:p>
    <w:tbl>
      <w:tblPr>
        <w:tblpPr w:leftFromText="180" w:rightFromText="180" w:vertAnchor="text" w:horzAnchor="page" w:tblpX="2065" w:tblpY="184"/>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3045"/>
        <w:gridCol w:w="2655"/>
      </w:tblGrid>
      <w:tr w:rsidR="0054323B" w:rsidTr="00C80BA1">
        <w:tc>
          <w:tcPr>
            <w:tcW w:w="2040" w:type="dxa"/>
            <w:shd w:val="clear" w:color="auto" w:fill="FFCC99"/>
          </w:tcPr>
          <w:p w:rsidR="0054323B" w:rsidRDefault="0054323B" w:rsidP="00C80BA1">
            <w:pPr>
              <w:jc w:val="center"/>
              <w:rPr>
                <w:rFonts w:ascii="Arial Unicode MS" w:eastAsia="新宋体" w:hAnsi="Arial Unicode MS"/>
                <w:b/>
                <w:color w:val="000000"/>
                <w:sz w:val="18"/>
              </w:rPr>
            </w:pPr>
            <w:r>
              <w:rPr>
                <w:rFonts w:ascii="Arial Unicode MS" w:eastAsia="新宋体" w:hAnsi="Arial Unicode MS" w:hint="eastAsia"/>
                <w:b/>
                <w:color w:val="000000"/>
                <w:sz w:val="18"/>
              </w:rPr>
              <w:t>服务器</w:t>
            </w:r>
          </w:p>
        </w:tc>
        <w:tc>
          <w:tcPr>
            <w:tcW w:w="304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最低配置</w:t>
            </w:r>
          </w:p>
        </w:tc>
        <w:tc>
          <w:tcPr>
            <w:tcW w:w="2655" w:type="dxa"/>
            <w:shd w:val="clear" w:color="auto" w:fill="FFCC99"/>
          </w:tcPr>
          <w:p w:rsidR="0054323B" w:rsidRDefault="0054323B" w:rsidP="00C80BA1">
            <w:pPr>
              <w:jc w:val="center"/>
              <w:rPr>
                <w:rFonts w:ascii="Arial Unicode MS" w:hAnsi="Arial Unicode MS"/>
                <w:b/>
                <w:color w:val="000000"/>
                <w:sz w:val="18"/>
              </w:rPr>
            </w:pPr>
            <w:r>
              <w:rPr>
                <w:rFonts w:ascii="Arial Unicode MS" w:hAnsi="Arial Unicode MS" w:hint="eastAsia"/>
                <w:b/>
                <w:color w:val="000000"/>
                <w:sz w:val="18"/>
              </w:rPr>
              <w:t>推荐配置</w:t>
            </w:r>
          </w:p>
        </w:tc>
      </w:tr>
      <w:tr w:rsidR="0054323B" w:rsidTr="00C80BA1">
        <w:tc>
          <w:tcPr>
            <w:tcW w:w="2040" w:type="dxa"/>
            <w:vMerge w:val="restart"/>
          </w:tcPr>
          <w:p w:rsidR="0054323B" w:rsidRDefault="0054323B" w:rsidP="00C80BA1">
            <w:pPr>
              <w:jc w:val="left"/>
              <w:rPr>
                <w:rFonts w:ascii="Tahoma" w:hAnsi="Tahoma"/>
                <w:color w:val="000000"/>
                <w:sz w:val="18"/>
              </w:rPr>
            </w:pPr>
          </w:p>
          <w:p w:rsidR="0054323B" w:rsidRDefault="0054323B" w:rsidP="00C80BA1">
            <w:pPr>
              <w:jc w:val="left"/>
              <w:rPr>
                <w:rFonts w:ascii="Tahoma" w:hAnsi="Tahoma"/>
                <w:color w:val="000000"/>
                <w:sz w:val="18"/>
              </w:rPr>
            </w:pPr>
          </w:p>
          <w:p w:rsidR="0054323B" w:rsidRDefault="0054323B" w:rsidP="00C80BA1">
            <w:pPr>
              <w:jc w:val="left"/>
              <w:rPr>
                <w:rFonts w:ascii="Tahoma" w:hAnsi="Tahoma"/>
                <w:color w:val="000000"/>
                <w:sz w:val="18"/>
              </w:rPr>
            </w:pPr>
            <w:r>
              <w:rPr>
                <w:rFonts w:ascii="Tahoma" w:hAnsi="Tahoma" w:hint="eastAsia"/>
                <w:color w:val="000000"/>
                <w:sz w:val="18"/>
              </w:rPr>
              <w:t>应用和数据库服务器</w:t>
            </w:r>
          </w:p>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r>
              <w:rPr>
                <w:rFonts w:ascii="Tahoma" w:hAnsi="Tahoma" w:hint="eastAsia"/>
                <w:color w:val="000000"/>
                <w:sz w:val="18"/>
              </w:rPr>
              <w:t>1CPU</w:t>
            </w:r>
            <w:r>
              <w:rPr>
                <w:rFonts w:ascii="Tahoma" w:hAnsi="Tahoma" w:hint="eastAsia"/>
                <w:color w:val="000000"/>
                <w:sz w:val="18"/>
              </w:rPr>
              <w:t>：</w:t>
            </w:r>
            <w:r>
              <w:rPr>
                <w:rFonts w:ascii="Tahoma" w:hAnsi="Tahoma" w:hint="eastAsia"/>
                <w:color w:val="000000"/>
                <w:sz w:val="18"/>
              </w:rPr>
              <w:t>P4 2.0G</w:t>
            </w:r>
          </w:p>
        </w:tc>
        <w:tc>
          <w:tcPr>
            <w:tcW w:w="2655" w:type="dxa"/>
          </w:tcPr>
          <w:p w:rsidR="0054323B" w:rsidRDefault="0054323B" w:rsidP="00C80BA1">
            <w:pPr>
              <w:jc w:val="center"/>
              <w:rPr>
                <w:rFonts w:ascii="Tahoma" w:hAnsi="Tahoma"/>
                <w:color w:val="000000"/>
                <w:sz w:val="18"/>
              </w:rPr>
            </w:pPr>
            <w:r>
              <w:rPr>
                <w:rFonts w:ascii="Tahoma" w:hAnsi="Tahoma" w:hint="eastAsia"/>
                <w:color w:val="000000"/>
                <w:sz w:val="18"/>
              </w:rPr>
              <w:t>1CPU</w:t>
            </w:r>
            <w:r>
              <w:rPr>
                <w:rFonts w:ascii="Tahoma" w:hAnsi="Tahoma" w:hint="eastAsia"/>
                <w:color w:val="000000"/>
                <w:sz w:val="18"/>
              </w:rPr>
              <w:t>：</w:t>
            </w:r>
            <w:r>
              <w:rPr>
                <w:rFonts w:ascii="Tahoma" w:hAnsi="Tahoma" w:hint="eastAsia"/>
                <w:color w:val="000000"/>
                <w:sz w:val="18"/>
              </w:rPr>
              <w:t>P4 2.8G </w:t>
            </w: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r>
              <w:rPr>
                <w:rFonts w:ascii="Tahoma" w:hAnsi="Tahoma" w:hint="eastAsia"/>
                <w:color w:val="000000"/>
                <w:sz w:val="18"/>
              </w:rPr>
              <w:t>Mem</w:t>
            </w:r>
            <w:r>
              <w:rPr>
                <w:rFonts w:ascii="Tahoma" w:hAnsi="Tahoma" w:hint="eastAsia"/>
                <w:color w:val="000000"/>
                <w:sz w:val="18"/>
              </w:rPr>
              <w:t>：</w:t>
            </w:r>
            <w:r>
              <w:rPr>
                <w:rFonts w:ascii="Tahoma" w:hAnsi="Tahoma" w:hint="eastAsia"/>
                <w:color w:val="000000"/>
                <w:sz w:val="18"/>
              </w:rPr>
              <w:t>512M</w:t>
            </w:r>
          </w:p>
        </w:tc>
        <w:tc>
          <w:tcPr>
            <w:tcW w:w="2655" w:type="dxa"/>
          </w:tcPr>
          <w:p w:rsidR="0054323B" w:rsidRDefault="0054323B" w:rsidP="00C80BA1">
            <w:pPr>
              <w:jc w:val="center"/>
              <w:rPr>
                <w:rFonts w:ascii="Tahoma" w:hAnsi="Tahoma"/>
                <w:color w:val="000000"/>
                <w:sz w:val="18"/>
              </w:rPr>
            </w:pPr>
            <w:r>
              <w:rPr>
                <w:rFonts w:ascii="Tahoma" w:hAnsi="Tahoma" w:hint="eastAsia"/>
                <w:color w:val="000000"/>
                <w:sz w:val="18"/>
              </w:rPr>
              <w:t>Mem</w:t>
            </w:r>
            <w:r>
              <w:rPr>
                <w:rFonts w:ascii="Tahoma" w:hAnsi="Tahoma" w:hint="eastAsia"/>
                <w:color w:val="000000"/>
                <w:sz w:val="18"/>
              </w:rPr>
              <w:t>：</w:t>
            </w:r>
            <w:r>
              <w:rPr>
                <w:rFonts w:ascii="Tahoma" w:hAnsi="Tahoma" w:hint="eastAsia"/>
                <w:color w:val="000000"/>
                <w:sz w:val="18"/>
              </w:rPr>
              <w:t>2G</w:t>
            </w: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r>
              <w:rPr>
                <w:rFonts w:ascii="Tahoma" w:hAnsi="Tahoma" w:hint="eastAsia"/>
                <w:color w:val="000000"/>
                <w:sz w:val="18"/>
              </w:rPr>
              <w:t>HD</w:t>
            </w:r>
            <w:r>
              <w:rPr>
                <w:rFonts w:ascii="Tahoma" w:hAnsi="Tahoma" w:hint="eastAsia"/>
                <w:color w:val="000000"/>
                <w:sz w:val="18"/>
              </w:rPr>
              <w:t>：</w:t>
            </w:r>
            <w:r>
              <w:rPr>
                <w:rFonts w:ascii="Tahoma" w:hAnsi="Tahoma" w:hint="eastAsia"/>
                <w:color w:val="000000"/>
                <w:sz w:val="18"/>
              </w:rPr>
              <w:t>40G</w:t>
            </w:r>
          </w:p>
        </w:tc>
        <w:tc>
          <w:tcPr>
            <w:tcW w:w="2655" w:type="dxa"/>
          </w:tcPr>
          <w:p w:rsidR="0054323B" w:rsidRDefault="0054323B" w:rsidP="00C80BA1">
            <w:pPr>
              <w:jc w:val="center"/>
              <w:rPr>
                <w:rFonts w:ascii="Tahoma" w:hAnsi="Tahoma"/>
                <w:color w:val="000000"/>
                <w:sz w:val="18"/>
              </w:rPr>
            </w:pPr>
            <w:r>
              <w:rPr>
                <w:rFonts w:ascii="Tahoma" w:hAnsi="Tahoma" w:hint="eastAsia"/>
                <w:color w:val="000000"/>
                <w:sz w:val="18"/>
              </w:rPr>
              <w:t>HD</w:t>
            </w:r>
            <w:r>
              <w:rPr>
                <w:rFonts w:ascii="Tahoma" w:hAnsi="Tahoma" w:hint="eastAsia"/>
                <w:color w:val="000000"/>
                <w:sz w:val="18"/>
              </w:rPr>
              <w:t>：</w:t>
            </w:r>
            <w:r>
              <w:rPr>
                <w:rFonts w:ascii="Tahoma" w:hAnsi="Tahoma" w:hint="eastAsia"/>
                <w:color w:val="000000"/>
                <w:sz w:val="18"/>
              </w:rPr>
              <w:t>120G</w:t>
            </w: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p>
        </w:tc>
        <w:tc>
          <w:tcPr>
            <w:tcW w:w="2655" w:type="dxa"/>
          </w:tcPr>
          <w:p w:rsidR="0054323B" w:rsidRDefault="0054323B" w:rsidP="00C80BA1">
            <w:pPr>
              <w:jc w:val="center"/>
              <w:rPr>
                <w:rFonts w:ascii="Tahoma" w:hAnsi="Tahoma"/>
                <w:color w:val="000000"/>
                <w:sz w:val="18"/>
              </w:rPr>
            </w:pPr>
          </w:p>
        </w:tc>
      </w:tr>
      <w:tr w:rsidR="0054323B" w:rsidTr="00C80BA1">
        <w:tc>
          <w:tcPr>
            <w:tcW w:w="2040" w:type="dxa"/>
            <w:vMerge/>
          </w:tcPr>
          <w:p w:rsidR="0054323B" w:rsidRDefault="0054323B" w:rsidP="00C80BA1">
            <w:pPr>
              <w:jc w:val="left"/>
              <w:rPr>
                <w:rFonts w:ascii="Tahoma" w:hAnsi="Tahoma"/>
                <w:color w:val="000000"/>
                <w:sz w:val="18"/>
              </w:rPr>
            </w:pPr>
          </w:p>
        </w:tc>
        <w:tc>
          <w:tcPr>
            <w:tcW w:w="3045" w:type="dxa"/>
          </w:tcPr>
          <w:p w:rsidR="0054323B" w:rsidRDefault="0054323B" w:rsidP="00C80BA1">
            <w:pPr>
              <w:jc w:val="center"/>
              <w:rPr>
                <w:rFonts w:ascii="Tahoma" w:hAnsi="Tahoma"/>
                <w:color w:val="000000"/>
                <w:sz w:val="18"/>
              </w:rPr>
            </w:pPr>
          </w:p>
        </w:tc>
        <w:tc>
          <w:tcPr>
            <w:tcW w:w="2655" w:type="dxa"/>
          </w:tcPr>
          <w:p w:rsidR="0054323B" w:rsidRDefault="0054323B" w:rsidP="00C80BA1">
            <w:pPr>
              <w:jc w:val="center"/>
              <w:rPr>
                <w:rFonts w:ascii="Tahoma" w:hAnsi="Tahoma"/>
                <w:color w:val="000000"/>
                <w:sz w:val="18"/>
              </w:rPr>
            </w:pPr>
          </w:p>
        </w:tc>
      </w:tr>
    </w:tbl>
    <w:p w:rsidR="0054323B" w:rsidRDefault="0054323B" w:rsidP="0054323B">
      <w:pPr>
        <w:pStyle w:val="1"/>
        <w:numPr>
          <w:ilvl w:val="0"/>
          <w:numId w:val="37"/>
        </w:numPr>
      </w:pPr>
      <w:bookmarkStart w:id="38" w:name="_Toc407629865"/>
      <w:r>
        <w:rPr>
          <w:rFonts w:hint="eastAsia"/>
        </w:rPr>
        <w:lastRenderedPageBreak/>
        <w:t>概要设计</w:t>
      </w:r>
      <w:bookmarkEnd w:id="38"/>
    </w:p>
    <w:p w:rsidR="0054323B" w:rsidRDefault="0054323B" w:rsidP="0054323B">
      <w:pPr>
        <w:pStyle w:val="1"/>
      </w:pPr>
      <w:bookmarkStart w:id="39" w:name="_Toc436445617"/>
      <w:bookmarkStart w:id="40" w:name="_Toc295291857"/>
      <w:bookmarkStart w:id="41" w:name="_Toc26998"/>
      <w:bookmarkStart w:id="42" w:name="_Toc407629866"/>
      <w:r>
        <w:rPr>
          <w:rFonts w:hint="eastAsia"/>
        </w:rPr>
        <w:t xml:space="preserve">1 </w:t>
      </w:r>
      <w:bookmarkEnd w:id="39"/>
      <w:r>
        <w:rPr>
          <w:rFonts w:hint="eastAsia"/>
        </w:rPr>
        <w:t>引言</w:t>
      </w:r>
      <w:bookmarkEnd w:id="40"/>
      <w:bookmarkEnd w:id="41"/>
      <w:bookmarkEnd w:id="42"/>
    </w:p>
    <w:p w:rsidR="0054323B" w:rsidRDefault="0054323B" w:rsidP="0054323B">
      <w:pPr>
        <w:pStyle w:val="2"/>
      </w:pPr>
      <w:bookmarkStart w:id="43" w:name="_Toc436445618"/>
      <w:bookmarkStart w:id="44" w:name="_Toc295291858"/>
      <w:bookmarkStart w:id="45" w:name="_Toc19490"/>
      <w:bookmarkStart w:id="46" w:name="_Toc407629867"/>
      <w:r>
        <w:rPr>
          <w:rFonts w:hint="eastAsia"/>
        </w:rPr>
        <w:t>1</w:t>
      </w:r>
      <w:r>
        <w:t>.</w:t>
      </w:r>
      <w:r>
        <w:rPr>
          <w:rFonts w:hint="eastAsia"/>
        </w:rPr>
        <w:t xml:space="preserve">1 </w:t>
      </w:r>
      <w:r>
        <w:rPr>
          <w:rFonts w:hint="eastAsia"/>
        </w:rPr>
        <w:t>编写目的</w:t>
      </w:r>
      <w:bookmarkEnd w:id="43"/>
      <w:bookmarkEnd w:id="44"/>
      <w:bookmarkEnd w:id="45"/>
      <w:bookmarkEnd w:id="46"/>
    </w:p>
    <w:p w:rsidR="0054323B" w:rsidRDefault="0054323B" w:rsidP="0054323B">
      <w:pPr>
        <w:ind w:firstLineChars="150" w:firstLine="360"/>
        <w:rPr>
          <w:rFonts w:ascii="宋体" w:hAnsi="宋体" w:cs="宋体"/>
        </w:rPr>
      </w:pPr>
      <w:bookmarkStart w:id="47" w:name="_Toc436445619"/>
      <w:bookmarkStart w:id="48" w:name="_Toc295291859"/>
      <w:r>
        <w:rPr>
          <w:rFonts w:ascii="宋体" w:hAnsi="宋体" w:cs="宋体" w:hint="eastAsia"/>
        </w:rPr>
        <w:t>1) 概要设计的基本目的，“概括的说，系统应该如何实现”</w:t>
      </w:r>
    </w:p>
    <w:p w:rsidR="0054323B" w:rsidRDefault="0054323B" w:rsidP="0054323B">
      <w:pPr>
        <w:ind w:leftChars="150" w:left="720" w:hangingChars="150" w:hanging="360"/>
        <w:rPr>
          <w:rFonts w:ascii="宋体" w:hAnsi="宋体" w:cs="宋体"/>
        </w:rPr>
      </w:pPr>
      <w:r>
        <w:rPr>
          <w:rFonts w:ascii="宋体" w:hAnsi="宋体" w:cs="宋体" w:hint="eastAsia"/>
        </w:rPr>
        <w:t>2) 概要设计阶段，程序、文件、数据库、人工过程和文档等，并确定系统中每个程序由哪些模块组成以及这些模块相互间的关系。</w:t>
      </w:r>
    </w:p>
    <w:p w:rsidR="0054323B" w:rsidRDefault="0054323B" w:rsidP="0054323B">
      <w:pPr>
        <w:ind w:firstLineChars="150" w:firstLine="360"/>
        <w:rPr>
          <w:rFonts w:ascii="宋体" w:hAnsi="宋体" w:cs="宋体"/>
          <w:szCs w:val="21"/>
        </w:rPr>
      </w:pPr>
      <w:r>
        <w:rPr>
          <w:rFonts w:ascii="宋体" w:hAnsi="宋体" w:cs="宋体" w:hint="eastAsia"/>
          <w:szCs w:val="21"/>
        </w:rPr>
        <w:t>3) 本文档供项目经理、设计人员、开发人员参考。</w:t>
      </w:r>
    </w:p>
    <w:p w:rsidR="0054323B" w:rsidRDefault="0054323B" w:rsidP="0054323B">
      <w:pPr>
        <w:pStyle w:val="2"/>
      </w:pPr>
      <w:bookmarkStart w:id="49" w:name="_Toc201433572"/>
      <w:bookmarkStart w:id="50" w:name="_Toc29861"/>
      <w:bookmarkStart w:id="51" w:name="_Toc407629868"/>
      <w:r>
        <w:rPr>
          <w:rFonts w:hint="eastAsia"/>
        </w:rPr>
        <w:t xml:space="preserve">1.2 </w:t>
      </w:r>
      <w:r>
        <w:rPr>
          <w:rFonts w:hint="eastAsia"/>
        </w:rPr>
        <w:t>项目背景</w:t>
      </w:r>
      <w:bookmarkEnd w:id="49"/>
      <w:bookmarkEnd w:id="50"/>
      <w:bookmarkEnd w:id="51"/>
    </w:p>
    <w:p w:rsidR="0054323B" w:rsidRDefault="0054323B" w:rsidP="0054323B">
      <w:r>
        <w:rPr>
          <w:rFonts w:hint="eastAsia"/>
        </w:rPr>
        <w:t xml:space="preserve">   a) </w:t>
      </w:r>
      <w:r w:rsidR="00C80BA1">
        <w:rPr>
          <w:rFonts w:hint="eastAsia"/>
        </w:rPr>
        <w:t>拟开发的软件系统的名称为：</w:t>
      </w:r>
      <w:r w:rsidR="00226ACD">
        <w:rPr>
          <w:rFonts w:hint="eastAsia"/>
        </w:rPr>
        <w:t>A</w:t>
      </w:r>
      <w:r w:rsidR="00226ACD">
        <w:t xml:space="preserve">ndroid </w:t>
      </w:r>
      <w:r w:rsidR="00226ACD">
        <w:t>手机记账管理应用程序</w:t>
      </w:r>
      <w:r w:rsidR="003D2BAD">
        <w:t>TallyBook</w:t>
      </w:r>
    </w:p>
    <w:p w:rsidR="0054323B" w:rsidRDefault="0054323B" w:rsidP="0054323B">
      <w:pPr>
        <w:spacing w:line="360" w:lineRule="auto"/>
      </w:pPr>
      <w:r>
        <w:rPr>
          <w:rFonts w:hint="eastAsia"/>
        </w:rPr>
        <w:t xml:space="preserve">   b) </w:t>
      </w:r>
      <w:r>
        <w:rPr>
          <w:rFonts w:hint="eastAsia"/>
        </w:rPr>
        <w:t>本项目的开发者：本项目组成员；</w:t>
      </w:r>
    </w:p>
    <w:p w:rsidR="0054323B" w:rsidRDefault="0054323B" w:rsidP="0054323B">
      <w:pPr>
        <w:spacing w:line="360" w:lineRule="auto"/>
      </w:pPr>
      <w:r>
        <w:rPr>
          <w:rFonts w:hint="eastAsia"/>
        </w:rPr>
        <w:t xml:space="preserve">      </w:t>
      </w:r>
      <w:r w:rsidR="008F2FE9">
        <w:rPr>
          <w:rFonts w:hint="eastAsia"/>
        </w:rPr>
        <w:t>用户：</w:t>
      </w:r>
      <w:r w:rsidR="008F2FE9">
        <w:rPr>
          <w:rFonts w:hint="eastAsia"/>
        </w:rPr>
        <w:t>A</w:t>
      </w:r>
      <w:r w:rsidR="008F2FE9">
        <w:t>ndroid</w:t>
      </w:r>
      <w:r w:rsidR="008F2FE9">
        <w:t>手机用户</w:t>
      </w:r>
    </w:p>
    <w:p w:rsidR="0054323B" w:rsidRDefault="0054323B" w:rsidP="0054323B">
      <w:pPr>
        <w:spacing w:line="360" w:lineRule="auto"/>
      </w:pPr>
      <w:r>
        <w:rPr>
          <w:rFonts w:hint="eastAsia"/>
        </w:rPr>
        <w:t xml:space="preserve">   c) </w:t>
      </w:r>
      <w:r w:rsidR="00F46BF9">
        <w:rPr>
          <w:rFonts w:hint="eastAsia"/>
        </w:rPr>
        <w:t>本软件系统基于</w:t>
      </w:r>
      <w:r w:rsidR="00F46BF9">
        <w:rPr>
          <w:rFonts w:hint="eastAsia"/>
        </w:rPr>
        <w:t>S</w:t>
      </w:r>
      <w:r w:rsidR="00F46BF9">
        <w:t>aaS</w:t>
      </w:r>
      <w:r w:rsidR="00F46BF9">
        <w:t>架构</w:t>
      </w:r>
      <w:r w:rsidR="00F46BF9">
        <w:rPr>
          <w:rFonts w:hint="eastAsia"/>
        </w:rPr>
        <w:t>，实现</w:t>
      </w:r>
      <w:r w:rsidR="0046564E">
        <w:rPr>
          <w:rFonts w:hint="eastAsia"/>
        </w:rPr>
        <w:t>数据的云端存储以及</w:t>
      </w:r>
      <w:r w:rsidR="00976948">
        <w:rPr>
          <w:rFonts w:hint="eastAsia"/>
        </w:rPr>
        <w:t>多租户</w:t>
      </w:r>
      <w:r w:rsidR="00F46BF9">
        <w:rPr>
          <w:rFonts w:hint="eastAsia"/>
        </w:rPr>
        <w:t>使用。</w:t>
      </w:r>
    </w:p>
    <w:p w:rsidR="0054323B" w:rsidRDefault="0054323B" w:rsidP="0054323B">
      <w:pPr>
        <w:ind w:firstLineChars="150" w:firstLine="360"/>
        <w:rPr>
          <w:color w:val="000000"/>
        </w:rPr>
      </w:pPr>
      <w:r>
        <w:rPr>
          <w:rFonts w:ascii="宋体" w:hAnsi="宋体" w:cs="宋体" w:hint="eastAsia"/>
          <w:szCs w:val="21"/>
        </w:rPr>
        <w:t>d）该软件可以在</w:t>
      </w:r>
      <w:r w:rsidR="00D04633">
        <w:rPr>
          <w:rFonts w:ascii="宋体" w:hAnsi="宋体" w:cs="宋体" w:hint="eastAsia"/>
          <w:szCs w:val="21"/>
        </w:rPr>
        <w:t>安装有A</w:t>
      </w:r>
      <w:r w:rsidR="00D04633">
        <w:rPr>
          <w:rFonts w:ascii="宋体" w:hAnsi="宋体" w:cs="宋体"/>
          <w:szCs w:val="21"/>
        </w:rPr>
        <w:t>ndroid4</w:t>
      </w:r>
      <w:r w:rsidR="00D04633">
        <w:rPr>
          <w:rFonts w:ascii="宋体" w:hAnsi="宋体" w:cs="宋体" w:hint="eastAsia"/>
          <w:szCs w:val="21"/>
        </w:rPr>
        <w:t>.0系统以上的手机</w:t>
      </w:r>
      <w:r>
        <w:rPr>
          <w:rFonts w:ascii="宋体" w:hAnsi="宋体" w:cs="宋体" w:hint="eastAsia"/>
          <w:szCs w:val="21"/>
        </w:rPr>
        <w:t>运行。</w:t>
      </w:r>
      <w:bookmarkStart w:id="52" w:name="_Toc436445620"/>
      <w:bookmarkEnd w:id="47"/>
      <w:bookmarkEnd w:id="48"/>
    </w:p>
    <w:p w:rsidR="0054323B" w:rsidRDefault="0054323B" w:rsidP="0054323B">
      <w:pPr>
        <w:pStyle w:val="1"/>
      </w:pPr>
      <w:bookmarkStart w:id="53" w:name="_Toc295291862"/>
      <w:bookmarkStart w:id="54" w:name="_Toc25976"/>
      <w:bookmarkStart w:id="55" w:name="_Toc407629869"/>
      <w:r>
        <w:rPr>
          <w:rFonts w:hint="eastAsia"/>
        </w:rPr>
        <w:t xml:space="preserve">2 </w:t>
      </w:r>
      <w:bookmarkEnd w:id="52"/>
      <w:r>
        <w:rPr>
          <w:rFonts w:hint="eastAsia"/>
        </w:rPr>
        <w:t>总体设计</w:t>
      </w:r>
      <w:bookmarkEnd w:id="53"/>
      <w:bookmarkEnd w:id="54"/>
      <w:bookmarkEnd w:id="55"/>
    </w:p>
    <w:p w:rsidR="0054323B" w:rsidRDefault="0054323B" w:rsidP="0054323B">
      <w:pPr>
        <w:pStyle w:val="2"/>
      </w:pPr>
      <w:bookmarkStart w:id="56" w:name="_Toc295291865"/>
      <w:bookmarkStart w:id="57" w:name="_Toc24"/>
      <w:bookmarkStart w:id="58" w:name="_Toc407629870"/>
      <w:bookmarkStart w:id="59" w:name="_Toc436445624"/>
      <w:r>
        <w:rPr>
          <w:rFonts w:hint="eastAsia"/>
        </w:rPr>
        <w:t>2</w:t>
      </w:r>
      <w:r>
        <w:t>.</w:t>
      </w:r>
      <w:r>
        <w:rPr>
          <w:rFonts w:hint="eastAsia"/>
        </w:rPr>
        <w:t xml:space="preserve">1 </w:t>
      </w:r>
      <w:r>
        <w:rPr>
          <w:rFonts w:hint="eastAsia"/>
        </w:rPr>
        <w:t>基本设计概念</w:t>
      </w:r>
      <w:bookmarkEnd w:id="56"/>
      <w:bookmarkEnd w:id="57"/>
      <w:bookmarkEnd w:id="58"/>
    </w:p>
    <w:p w:rsidR="00030DA2" w:rsidRDefault="00030DA2" w:rsidP="0054323B">
      <w:pPr>
        <w:spacing w:line="360" w:lineRule="auto"/>
        <w:ind w:firstLine="435"/>
      </w:pPr>
      <w:r>
        <w:t>基于</w:t>
      </w:r>
      <w:r>
        <w:t>SaaS</w:t>
      </w:r>
      <w:r>
        <w:t>的</w:t>
      </w:r>
      <w:r>
        <w:t>Android</w:t>
      </w:r>
      <w:r>
        <w:t>应用程序的总体架构是一个客户端</w:t>
      </w:r>
      <w:r>
        <w:rPr>
          <w:rFonts w:hint="eastAsia"/>
        </w:rPr>
        <w:t>/</w:t>
      </w:r>
      <w:r>
        <w:rPr>
          <w:rFonts w:hint="eastAsia"/>
        </w:rPr>
        <w:t>服务器系统，服务器运行于阿里云平台。手机客户端</w:t>
      </w:r>
      <w:r w:rsidR="003E4502">
        <w:rPr>
          <w:rFonts w:hint="eastAsia"/>
        </w:rPr>
        <w:t>提供用户交互界面，</w:t>
      </w:r>
      <w:r w:rsidR="005F06E3">
        <w:rPr>
          <w:rFonts w:hint="eastAsia"/>
        </w:rPr>
        <w:t>并通过图表显示业务数据；</w:t>
      </w:r>
      <w:r w:rsidR="003E4502">
        <w:rPr>
          <w:rFonts w:hint="eastAsia"/>
        </w:rPr>
        <w:t>云端服务器提供数据存储以及逻辑业务处理。客户端</w:t>
      </w:r>
      <w:r>
        <w:rPr>
          <w:rFonts w:hint="eastAsia"/>
        </w:rPr>
        <w:t>向服务器发送请求，服务器接收请求并</w:t>
      </w:r>
      <w:r w:rsidR="003E4502">
        <w:rPr>
          <w:rFonts w:hint="eastAsia"/>
        </w:rPr>
        <w:t>访问数据库，</w:t>
      </w:r>
      <w:r>
        <w:rPr>
          <w:rFonts w:hint="eastAsia"/>
        </w:rPr>
        <w:t>对数据进行进一步的业务处理</w:t>
      </w:r>
      <w:r w:rsidR="003E4502">
        <w:rPr>
          <w:rFonts w:hint="eastAsia"/>
        </w:rPr>
        <w:t>，再将处理后的结果返回给客户端</w:t>
      </w:r>
      <w:r w:rsidR="00F66F38">
        <w:rPr>
          <w:rFonts w:hint="eastAsia"/>
        </w:rPr>
        <w:t>。</w:t>
      </w:r>
    </w:p>
    <w:p w:rsidR="0054323B" w:rsidRDefault="0054323B" w:rsidP="0054323B">
      <w:pPr>
        <w:spacing w:line="360" w:lineRule="auto"/>
        <w:ind w:firstLine="435"/>
        <w:rPr>
          <w:rFonts w:ascii="宋体" w:hAnsi="宋体"/>
        </w:rPr>
      </w:pPr>
      <w:bookmarkStart w:id="60" w:name="_Toc295291866"/>
    </w:p>
    <w:p w:rsidR="0054323B" w:rsidRDefault="0054323B" w:rsidP="0054323B">
      <w:pPr>
        <w:pStyle w:val="2"/>
      </w:pPr>
      <w:bookmarkStart w:id="61" w:name="_Toc9312"/>
      <w:bookmarkStart w:id="62" w:name="_Toc407629871"/>
      <w:r>
        <w:rPr>
          <w:rFonts w:hint="eastAsia"/>
        </w:rPr>
        <w:lastRenderedPageBreak/>
        <w:t>2</w:t>
      </w:r>
      <w:r>
        <w:t>.</w:t>
      </w:r>
      <w:r>
        <w:rPr>
          <w:rFonts w:hint="eastAsia"/>
        </w:rPr>
        <w:t xml:space="preserve">2 </w:t>
      </w:r>
      <w:r>
        <w:rPr>
          <w:rFonts w:hint="eastAsia"/>
        </w:rPr>
        <w:t>功能需求规定</w:t>
      </w:r>
      <w:bookmarkEnd w:id="61"/>
      <w:bookmarkEnd w:id="62"/>
    </w:p>
    <w:p w:rsidR="0054323B" w:rsidRDefault="0054323B" w:rsidP="0054323B">
      <w:pPr>
        <w:spacing w:line="360" w:lineRule="auto"/>
        <w:ind w:firstLine="420"/>
      </w:pPr>
      <w:r>
        <w:rPr>
          <w:rFonts w:hint="eastAsia"/>
        </w:rPr>
        <w:t>软件项目的大致功能要求如下：</w:t>
      </w:r>
    </w:p>
    <w:p w:rsidR="0054323B" w:rsidRDefault="00D6451A" w:rsidP="0054323B">
      <w:pPr>
        <w:numPr>
          <w:ilvl w:val="0"/>
          <w:numId w:val="38"/>
        </w:numPr>
        <w:spacing w:line="360" w:lineRule="auto"/>
      </w:pPr>
      <w:r>
        <w:t>基础用户登录后能够查看账目总和</w:t>
      </w:r>
      <w:r>
        <w:rPr>
          <w:rFonts w:hint="eastAsia"/>
        </w:rPr>
        <w:t>，按照日期查看</w:t>
      </w:r>
      <w:r>
        <w:t>历史账目流水</w:t>
      </w:r>
      <w:r>
        <w:rPr>
          <w:rFonts w:hint="eastAsia"/>
        </w:rPr>
        <w:t>；</w:t>
      </w:r>
    </w:p>
    <w:p w:rsidR="00D6451A" w:rsidRDefault="00D6451A" w:rsidP="0054323B">
      <w:pPr>
        <w:numPr>
          <w:ilvl w:val="0"/>
          <w:numId w:val="38"/>
        </w:numPr>
        <w:spacing w:line="360" w:lineRule="auto"/>
      </w:pPr>
      <w:r>
        <w:t>高级账户</w:t>
      </w:r>
      <w:r w:rsidR="00D254CC">
        <w:t>用户</w:t>
      </w:r>
      <w:bookmarkStart w:id="63" w:name="_GoBack"/>
      <w:bookmarkEnd w:id="63"/>
    </w:p>
    <w:p w:rsidR="0054323B" w:rsidRDefault="0054323B" w:rsidP="0054323B">
      <w:pPr>
        <w:numPr>
          <w:ilvl w:val="0"/>
          <w:numId w:val="38"/>
        </w:numPr>
        <w:spacing w:line="360" w:lineRule="auto"/>
      </w:pPr>
      <w:r>
        <w:rPr>
          <w:rFonts w:hint="eastAsia"/>
        </w:rPr>
        <w:t>超级管理员登录后添加、修改、删除系统用户，其类型分为</w:t>
      </w:r>
      <w:r>
        <w:rPr>
          <w:rFonts w:hint="eastAsia"/>
        </w:rPr>
        <w:t>3</w:t>
      </w:r>
      <w:r>
        <w:rPr>
          <w:rFonts w:hint="eastAsia"/>
        </w:rPr>
        <w:t>种，包括网点管理员、调度人员、维护人员；</w:t>
      </w:r>
    </w:p>
    <w:p w:rsidR="0054323B" w:rsidRDefault="0054323B" w:rsidP="0054323B">
      <w:pPr>
        <w:numPr>
          <w:ilvl w:val="0"/>
          <w:numId w:val="38"/>
        </w:numPr>
        <w:spacing w:line="360" w:lineRule="auto"/>
      </w:pPr>
      <w:r>
        <w:rPr>
          <w:rFonts w:hint="eastAsia"/>
        </w:rPr>
        <w:t>各类管理员登录后可以修改自己的登录密码；</w:t>
      </w:r>
    </w:p>
    <w:p w:rsidR="0054323B" w:rsidRDefault="0054323B" w:rsidP="0054323B">
      <w:pPr>
        <w:numPr>
          <w:ilvl w:val="0"/>
          <w:numId w:val="38"/>
        </w:numPr>
        <w:spacing w:line="360" w:lineRule="auto"/>
      </w:pPr>
      <w:r>
        <w:rPr>
          <w:rFonts w:hint="eastAsia"/>
        </w:rPr>
        <w:t>超级管理员登录后可以重置系统用户的登录密码；</w:t>
      </w:r>
    </w:p>
    <w:p w:rsidR="0054323B" w:rsidRDefault="0054323B" w:rsidP="0054323B">
      <w:pPr>
        <w:numPr>
          <w:ilvl w:val="0"/>
          <w:numId w:val="38"/>
        </w:numPr>
        <w:spacing w:line="360" w:lineRule="auto"/>
      </w:pPr>
      <w:r>
        <w:rPr>
          <w:rFonts w:hint="eastAsia"/>
        </w:rPr>
        <w:t>网点管理员登录后可添加、修改、删除自行车类型；</w:t>
      </w:r>
    </w:p>
    <w:p w:rsidR="0054323B" w:rsidRDefault="0054323B" w:rsidP="0054323B">
      <w:pPr>
        <w:numPr>
          <w:ilvl w:val="0"/>
          <w:numId w:val="38"/>
        </w:numPr>
        <w:spacing w:line="360" w:lineRule="auto"/>
      </w:pPr>
      <w:r>
        <w:rPr>
          <w:rFonts w:hint="eastAsia"/>
        </w:rPr>
        <w:t>网点管理员登录后可添加、修改、删除、按条件查询自行车基本信息；</w:t>
      </w:r>
    </w:p>
    <w:p w:rsidR="0054323B" w:rsidRDefault="0054323B" w:rsidP="0054323B">
      <w:pPr>
        <w:numPr>
          <w:ilvl w:val="0"/>
          <w:numId w:val="38"/>
        </w:numPr>
        <w:spacing w:line="360" w:lineRule="auto"/>
      </w:pPr>
      <w:r>
        <w:rPr>
          <w:rFonts w:hint="eastAsia"/>
        </w:rPr>
        <w:t>网点管理员登录后可添加、修改、删除、按条件查询自行车购买信息</w:t>
      </w:r>
    </w:p>
    <w:p w:rsidR="0054323B" w:rsidRDefault="0054323B" w:rsidP="0054323B">
      <w:pPr>
        <w:numPr>
          <w:ilvl w:val="0"/>
          <w:numId w:val="38"/>
        </w:numPr>
        <w:spacing w:line="360" w:lineRule="auto"/>
      </w:pPr>
      <w:r>
        <w:rPr>
          <w:rFonts w:hint="eastAsia"/>
        </w:rPr>
        <w:t>网点管理员登录后可添加、修改、删除客户信息；</w:t>
      </w:r>
    </w:p>
    <w:p w:rsidR="0054323B" w:rsidRDefault="0054323B" w:rsidP="0054323B">
      <w:pPr>
        <w:numPr>
          <w:ilvl w:val="0"/>
          <w:numId w:val="38"/>
        </w:numPr>
        <w:spacing w:line="360" w:lineRule="auto"/>
      </w:pPr>
      <w:r>
        <w:rPr>
          <w:rFonts w:hint="eastAsia"/>
        </w:rPr>
        <w:t>网点管理员登录后可进行自行车租借、换车、还车管理；</w:t>
      </w:r>
    </w:p>
    <w:p w:rsidR="0054323B" w:rsidRDefault="0054323B" w:rsidP="0054323B">
      <w:pPr>
        <w:numPr>
          <w:ilvl w:val="0"/>
          <w:numId w:val="38"/>
        </w:numPr>
        <w:spacing w:line="360" w:lineRule="auto"/>
      </w:pPr>
      <w:r>
        <w:rPr>
          <w:rFonts w:hint="eastAsia"/>
        </w:rPr>
        <w:t>网点管理员登录后可按条件查询自行车租赁单信息；</w:t>
      </w:r>
    </w:p>
    <w:p w:rsidR="0054323B" w:rsidRDefault="0054323B" w:rsidP="0054323B">
      <w:pPr>
        <w:numPr>
          <w:ilvl w:val="0"/>
          <w:numId w:val="38"/>
        </w:numPr>
        <w:spacing w:line="360" w:lineRule="auto"/>
      </w:pPr>
      <w:r>
        <w:rPr>
          <w:rFonts w:hint="eastAsia"/>
        </w:rPr>
        <w:t>超级管理员登录后可添加、删除、查看自行车调度申请流程；</w:t>
      </w:r>
    </w:p>
    <w:p w:rsidR="0054323B" w:rsidRDefault="0054323B" w:rsidP="0054323B">
      <w:pPr>
        <w:numPr>
          <w:ilvl w:val="0"/>
          <w:numId w:val="38"/>
        </w:numPr>
        <w:spacing w:line="360" w:lineRule="auto"/>
      </w:pPr>
      <w:r>
        <w:rPr>
          <w:rFonts w:hint="eastAsia"/>
        </w:rPr>
        <w:t>网点管理员登录后可添加自行车调度申请单（申请自行车调度）；</w:t>
      </w:r>
    </w:p>
    <w:p w:rsidR="0054323B" w:rsidRDefault="0054323B" w:rsidP="0054323B">
      <w:pPr>
        <w:numPr>
          <w:ilvl w:val="0"/>
          <w:numId w:val="38"/>
        </w:numPr>
        <w:spacing w:line="360" w:lineRule="auto"/>
      </w:pPr>
      <w:r>
        <w:rPr>
          <w:rFonts w:hint="eastAsia"/>
        </w:rPr>
        <w:t>网点管理员登录后可查看自己的自行车调度申请单；</w:t>
      </w:r>
    </w:p>
    <w:p w:rsidR="0054323B" w:rsidRDefault="0054323B" w:rsidP="0054323B">
      <w:pPr>
        <w:numPr>
          <w:ilvl w:val="0"/>
          <w:numId w:val="38"/>
        </w:numPr>
        <w:spacing w:line="360" w:lineRule="auto"/>
      </w:pPr>
      <w:r>
        <w:rPr>
          <w:rFonts w:hint="eastAsia"/>
        </w:rPr>
        <w:t>超级管理员、网点管理员、运输人员登录后可审批自己待审的自行车调度申请单；</w:t>
      </w:r>
    </w:p>
    <w:p w:rsidR="0054323B" w:rsidRDefault="0054323B" w:rsidP="0054323B">
      <w:pPr>
        <w:numPr>
          <w:ilvl w:val="0"/>
          <w:numId w:val="38"/>
        </w:numPr>
        <w:spacing w:line="360" w:lineRule="auto"/>
      </w:pPr>
      <w:r>
        <w:rPr>
          <w:rFonts w:hint="eastAsia"/>
        </w:rPr>
        <w:t>超级管理员、网点管理员、运输人员登录后可查看自己已审的自行车调度申请单；</w:t>
      </w:r>
    </w:p>
    <w:p w:rsidR="0054323B" w:rsidRDefault="0054323B" w:rsidP="0054323B">
      <w:pPr>
        <w:numPr>
          <w:ilvl w:val="0"/>
          <w:numId w:val="38"/>
        </w:numPr>
        <w:spacing w:line="360" w:lineRule="auto"/>
      </w:pPr>
      <w:r>
        <w:rPr>
          <w:rFonts w:hint="eastAsia"/>
        </w:rPr>
        <w:t>超级管理员、网点管理员、运输人员登录后可查看所有的自行车调度申请单；</w:t>
      </w:r>
    </w:p>
    <w:p w:rsidR="0054323B" w:rsidRDefault="0054323B" w:rsidP="0054323B">
      <w:pPr>
        <w:numPr>
          <w:ilvl w:val="0"/>
          <w:numId w:val="38"/>
        </w:numPr>
        <w:spacing w:line="360" w:lineRule="auto"/>
      </w:pPr>
      <w:r>
        <w:rPr>
          <w:rFonts w:hint="eastAsia"/>
        </w:rPr>
        <w:t>维护人员登录后可添加已损坏自行车的维护申领信息；</w:t>
      </w:r>
    </w:p>
    <w:p w:rsidR="0054323B" w:rsidRDefault="0054323B" w:rsidP="0054323B">
      <w:pPr>
        <w:numPr>
          <w:ilvl w:val="0"/>
          <w:numId w:val="38"/>
        </w:numPr>
        <w:spacing w:line="360" w:lineRule="auto"/>
      </w:pPr>
      <w:r>
        <w:rPr>
          <w:rFonts w:hint="eastAsia"/>
        </w:rPr>
        <w:t>维护人员登录后可维护自行车信息（修改已维护申领的自行车的状态，其维护结果分为两种“修复”和“未修复”</w:t>
      </w:r>
      <w:r>
        <w:rPr>
          <w:rFonts w:hint="eastAsia"/>
        </w:rPr>
        <w:t xml:space="preserve"> </w:t>
      </w:r>
      <w:r>
        <w:rPr>
          <w:rFonts w:hint="eastAsia"/>
        </w:rPr>
        <w:t>）；</w:t>
      </w:r>
    </w:p>
    <w:p w:rsidR="0054323B" w:rsidRDefault="0054323B" w:rsidP="0054323B">
      <w:pPr>
        <w:numPr>
          <w:ilvl w:val="0"/>
          <w:numId w:val="38"/>
        </w:numPr>
        <w:spacing w:line="360" w:lineRule="auto"/>
      </w:pPr>
      <w:r>
        <w:rPr>
          <w:rFonts w:hint="eastAsia"/>
        </w:rPr>
        <w:t>维护人员登录后可删除自行车维护信息；</w:t>
      </w:r>
    </w:p>
    <w:p w:rsidR="0054323B" w:rsidRDefault="0054323B" w:rsidP="0054323B">
      <w:pPr>
        <w:numPr>
          <w:ilvl w:val="0"/>
          <w:numId w:val="38"/>
        </w:numPr>
        <w:spacing w:line="360" w:lineRule="auto"/>
      </w:pPr>
      <w:r>
        <w:rPr>
          <w:rFonts w:hint="eastAsia"/>
        </w:rPr>
        <w:t>系统用户只有登录后才能进入本系统；</w:t>
      </w:r>
    </w:p>
    <w:p w:rsidR="0054323B" w:rsidRDefault="0054323B" w:rsidP="0054323B">
      <w:pPr>
        <w:numPr>
          <w:ilvl w:val="0"/>
          <w:numId w:val="38"/>
        </w:numPr>
        <w:spacing w:line="360" w:lineRule="auto"/>
      </w:pPr>
      <w:r>
        <w:rPr>
          <w:rFonts w:hint="eastAsia"/>
        </w:rPr>
        <w:t>超级管理员拥有网点管理员、运输人员的所有功能。</w:t>
      </w:r>
    </w:p>
    <w:p w:rsidR="0054323B" w:rsidRDefault="0054323B" w:rsidP="0054323B">
      <w:pPr>
        <w:spacing w:line="360" w:lineRule="auto"/>
      </w:pPr>
      <w:r>
        <w:rPr>
          <w:rFonts w:hint="eastAsia"/>
        </w:rPr>
        <w:lastRenderedPageBreak/>
        <w:t xml:space="preserve">    </w:t>
      </w:r>
      <w:r>
        <w:rPr>
          <w:rFonts w:hint="eastAsia"/>
        </w:rPr>
        <w:t>详细说明参见《需求分析说明书》。</w: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2"/>
      </w:pPr>
      <w:bookmarkStart w:id="64" w:name="_Toc26815"/>
      <w:bookmarkStart w:id="65" w:name="_Toc407629872"/>
      <w:r>
        <w:rPr>
          <w:rFonts w:hint="eastAsia"/>
        </w:rPr>
        <w:t>2</w:t>
      </w:r>
      <w:r>
        <w:t>.</w:t>
      </w:r>
      <w:r>
        <w:rPr>
          <w:rFonts w:hint="eastAsia"/>
        </w:rPr>
        <w:t xml:space="preserve">3 </w:t>
      </w:r>
      <w:r>
        <w:rPr>
          <w:rFonts w:hint="eastAsia"/>
        </w:rPr>
        <w:t>总体结构</w:t>
      </w:r>
      <w:bookmarkEnd w:id="60"/>
      <w:bookmarkEnd w:id="64"/>
      <w:bookmarkEnd w:id="65"/>
    </w:p>
    <w:p w:rsidR="0054323B" w:rsidRDefault="0054323B" w:rsidP="0054323B">
      <w:pPr>
        <w:pStyle w:val="a7"/>
        <w:ind w:firstLineChars="250" w:firstLine="600"/>
      </w:pPr>
    </w:p>
    <w:p w:rsidR="0054323B" w:rsidRDefault="0054323B" w:rsidP="0054323B">
      <w:pPr>
        <w:pStyle w:val="a7"/>
        <w:ind w:firstLineChars="250" w:firstLine="600"/>
      </w:pPr>
      <w:r>
        <w:rPr>
          <w:noProof/>
        </w:rPr>
        <mc:AlternateContent>
          <mc:Choice Requires="wpg">
            <w:drawing>
              <wp:anchor distT="0" distB="0" distL="114300" distR="114300" simplePos="0" relativeHeight="251660288" behindDoc="0" locked="0" layoutInCell="1" allowOverlap="1">
                <wp:simplePos x="0" y="0"/>
                <wp:positionH relativeFrom="column">
                  <wp:posOffset>-191135</wp:posOffset>
                </wp:positionH>
                <wp:positionV relativeFrom="paragraph">
                  <wp:posOffset>46990</wp:posOffset>
                </wp:positionV>
                <wp:extent cx="5779135" cy="3900170"/>
                <wp:effectExtent l="8890" t="17145" r="12700" b="16510"/>
                <wp:wrapNone/>
                <wp:docPr id="84"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135" cy="3900170"/>
                          <a:chOff x="0" y="0"/>
                          <a:chExt cx="9101" cy="6142"/>
                        </a:xfrm>
                      </wpg:grpSpPr>
                      <wps:wsp>
                        <wps:cNvPr id="85" name="AutoShape 4"/>
                        <wps:cNvCnPr>
                          <a:cxnSpLocks noChangeShapeType="1"/>
                        </wps:cNvCnPr>
                        <wps:spPr bwMode="auto">
                          <a:xfrm flipV="1">
                            <a:off x="323" y="992"/>
                            <a:ext cx="8025" cy="435"/>
                          </a:xfrm>
                          <a:prstGeom prst="bentConnector3">
                            <a:avLst>
                              <a:gd name="adj1" fmla="val -69"/>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86" name="AutoShape 5"/>
                        <wps:cNvSpPr>
                          <a:spLocks noChangeArrowheads="1"/>
                        </wps:cNvSpPr>
                        <wps:spPr bwMode="auto">
                          <a:xfrm>
                            <a:off x="0" y="1445"/>
                            <a:ext cx="579" cy="1854"/>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网点管理</w:t>
                              </w:r>
                            </w:p>
                          </w:txbxContent>
                        </wps:txbx>
                        <wps:bodyPr rot="0" vert="horz" wrap="square" lIns="91440" tIns="45720" rIns="91440" bIns="45720" anchor="t" anchorCtr="0" upright="1">
                          <a:noAutofit/>
                        </wps:bodyPr>
                      </wps:wsp>
                      <wps:wsp>
                        <wps:cNvPr id="87" name="AutoShape 6"/>
                        <wps:cNvSpPr>
                          <a:spLocks noChangeArrowheads="1"/>
                        </wps:cNvSpPr>
                        <wps:spPr bwMode="auto">
                          <a:xfrm>
                            <a:off x="1217" y="1436"/>
                            <a:ext cx="547" cy="181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用户管理</w:t>
                              </w:r>
                            </w:p>
                          </w:txbxContent>
                        </wps:txbx>
                        <wps:bodyPr rot="0" vert="horz" wrap="square" lIns="91440" tIns="45720" rIns="91440" bIns="45720" anchor="t" anchorCtr="0" upright="1">
                          <a:noAutofit/>
                        </wps:bodyPr>
                      </wps:wsp>
                      <wps:wsp>
                        <wps:cNvPr id="88" name="AutoShape 7"/>
                        <wps:cNvSpPr>
                          <a:spLocks noChangeArrowheads="1"/>
                        </wps:cNvSpPr>
                        <wps:spPr bwMode="auto">
                          <a:xfrm>
                            <a:off x="2370" y="1496"/>
                            <a:ext cx="488" cy="175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客户管理</w:t>
                              </w:r>
                            </w:p>
                          </w:txbxContent>
                        </wps:txbx>
                        <wps:bodyPr rot="0" vert="horz" wrap="square" lIns="91440" tIns="45720" rIns="91440" bIns="45720" anchor="t" anchorCtr="0" upright="1">
                          <a:noAutofit/>
                        </wps:bodyPr>
                      </wps:wsp>
                      <wps:wsp>
                        <wps:cNvPr id="89" name="Rectangle 8"/>
                        <wps:cNvSpPr>
                          <a:spLocks noChangeArrowheads="1"/>
                        </wps:cNvSpPr>
                        <wps:spPr bwMode="auto">
                          <a:xfrm>
                            <a:off x="2348" y="0"/>
                            <a:ext cx="4172" cy="510"/>
                          </a:xfrm>
                          <a:prstGeom prst="rect">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pPr>
                                <w:jc w:val="center"/>
                              </w:pPr>
                              <w:r>
                                <w:rPr>
                                  <w:rFonts w:hint="eastAsia"/>
                                </w:rPr>
                                <w:t>自行车租赁信息管理系统</w:t>
                              </w:r>
                            </w:p>
                          </w:txbxContent>
                        </wps:txbx>
                        <wps:bodyPr rot="0" vert="horz" wrap="square" lIns="91440" tIns="45720" rIns="91440" bIns="45720" anchor="t" anchorCtr="0" upright="1">
                          <a:noAutofit/>
                        </wps:bodyPr>
                      </wps:wsp>
                      <wps:wsp>
                        <wps:cNvPr id="90" name="AutoShape 9"/>
                        <wps:cNvSpPr>
                          <a:spLocks noChangeArrowheads="1"/>
                        </wps:cNvSpPr>
                        <wps:spPr bwMode="auto">
                          <a:xfrm>
                            <a:off x="3487" y="1516"/>
                            <a:ext cx="556" cy="1738"/>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自行车管理</w:t>
                              </w:r>
                            </w:p>
                          </w:txbxContent>
                        </wps:txbx>
                        <wps:bodyPr rot="0" vert="horz" wrap="square" lIns="91440" tIns="45720" rIns="91440" bIns="45720" anchor="t" anchorCtr="0" upright="1">
                          <a:noAutofit/>
                        </wps:bodyPr>
                      </wps:wsp>
                      <wps:wsp>
                        <wps:cNvPr id="91" name="AutoShape 10"/>
                        <wps:cNvSpPr>
                          <a:spLocks noChangeArrowheads="1"/>
                        </wps:cNvSpPr>
                        <wps:spPr bwMode="auto">
                          <a:xfrm>
                            <a:off x="7987" y="1613"/>
                            <a:ext cx="527" cy="1613"/>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调度管理</w:t>
                              </w:r>
                            </w:p>
                          </w:txbxContent>
                        </wps:txbx>
                        <wps:bodyPr rot="0" vert="horz" wrap="square" lIns="91440" tIns="45720" rIns="91440" bIns="45720" anchor="t" anchorCtr="0" upright="1">
                          <a:noAutofit/>
                        </wps:bodyPr>
                      </wps:wsp>
                      <wps:wsp>
                        <wps:cNvPr id="92" name="Line 11"/>
                        <wps:cNvCnPr>
                          <a:cxnSpLocks noChangeShapeType="1"/>
                        </wps:cNvCnPr>
                        <wps:spPr bwMode="auto">
                          <a:xfrm>
                            <a:off x="1509" y="1014"/>
                            <a:ext cx="15" cy="435"/>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3" name="Line 12"/>
                        <wps:cNvCnPr>
                          <a:cxnSpLocks noChangeShapeType="1"/>
                        </wps:cNvCnPr>
                        <wps:spPr bwMode="auto">
                          <a:xfrm>
                            <a:off x="2648" y="983"/>
                            <a:ext cx="1" cy="48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4" name="Line 13"/>
                        <wps:cNvCnPr>
                          <a:cxnSpLocks noChangeShapeType="1"/>
                        </wps:cNvCnPr>
                        <wps:spPr bwMode="auto">
                          <a:xfrm>
                            <a:off x="3773" y="968"/>
                            <a:ext cx="1" cy="60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5" name="Line 14"/>
                        <wps:cNvCnPr>
                          <a:cxnSpLocks noChangeShapeType="1"/>
                        </wps:cNvCnPr>
                        <wps:spPr bwMode="auto">
                          <a:xfrm>
                            <a:off x="8333" y="998"/>
                            <a:ext cx="1" cy="63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6" name="AutoShape 15"/>
                        <wps:cNvSpPr>
                          <a:spLocks noChangeArrowheads="1"/>
                        </wps:cNvSpPr>
                        <wps:spPr bwMode="auto">
                          <a:xfrm>
                            <a:off x="5665" y="1593"/>
                            <a:ext cx="539" cy="1709"/>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租借管理</w:t>
                              </w:r>
                            </w:p>
                          </w:txbxContent>
                        </wps:txbx>
                        <wps:bodyPr rot="0" vert="horz" wrap="square" lIns="91440" tIns="45720" rIns="91440" bIns="45720" anchor="t" anchorCtr="0" upright="1">
                          <a:noAutofit/>
                        </wps:bodyPr>
                      </wps:wsp>
                      <wps:wsp>
                        <wps:cNvPr id="97" name="Line 16"/>
                        <wps:cNvCnPr>
                          <a:cxnSpLocks noChangeShapeType="1"/>
                        </wps:cNvCnPr>
                        <wps:spPr bwMode="auto">
                          <a:xfrm>
                            <a:off x="6023" y="1004"/>
                            <a:ext cx="1" cy="57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8" name="Line 17"/>
                        <wps:cNvCnPr>
                          <a:cxnSpLocks noChangeShapeType="1"/>
                        </wps:cNvCnPr>
                        <wps:spPr bwMode="auto">
                          <a:xfrm>
                            <a:off x="4373" y="539"/>
                            <a:ext cx="1" cy="45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99" name="AutoShape 18"/>
                        <wps:cNvSpPr>
                          <a:spLocks noChangeArrowheads="1"/>
                        </wps:cNvSpPr>
                        <wps:spPr bwMode="auto">
                          <a:xfrm>
                            <a:off x="4975" y="3733"/>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租</w:t>
                              </w:r>
                              <w:r>
                                <w:rPr>
                                  <w:rFonts w:hint="eastAsia"/>
                                </w:rPr>
                                <w:t xml:space="preserve"> </w:t>
                              </w:r>
                            </w:p>
                            <w:p w:rsidR="00C80BA1" w:rsidRDefault="00C80BA1" w:rsidP="0054323B">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0" name="AutoShape 19"/>
                        <wps:cNvSpPr>
                          <a:spLocks noChangeArrowheads="1"/>
                        </wps:cNvSpPr>
                        <wps:spPr bwMode="auto">
                          <a:xfrm>
                            <a:off x="3786" y="3667"/>
                            <a:ext cx="512" cy="2406"/>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自行车信息管理</w:t>
                              </w:r>
                            </w:p>
                          </w:txbxContent>
                        </wps:txbx>
                        <wps:bodyPr rot="0" vert="horz" wrap="square" lIns="91440" tIns="45720" rIns="91440" bIns="45720" anchor="t" anchorCtr="0" upright="1">
                          <a:noAutofit/>
                        </wps:bodyPr>
                      </wps:wsp>
                      <wps:wsp>
                        <wps:cNvPr id="101" name="AutoShape 20"/>
                        <wps:cNvSpPr>
                          <a:spLocks noChangeArrowheads="1"/>
                        </wps:cNvSpPr>
                        <wps:spPr bwMode="auto">
                          <a:xfrm>
                            <a:off x="7705" y="3739"/>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w:t>
                              </w:r>
                            </w:p>
                            <w:p w:rsidR="00C80BA1" w:rsidRDefault="00C80BA1" w:rsidP="0054323B">
                              <w:r>
                                <w:rPr>
                                  <w:rFonts w:hint="eastAsia"/>
                                </w:rPr>
                                <w:t>分类管理</w:t>
                              </w:r>
                            </w:p>
                          </w:txbxContent>
                        </wps:txbx>
                        <wps:bodyPr rot="0" vert="horz" wrap="square" lIns="91440" tIns="45720" rIns="91440" bIns="45720" anchor="t" anchorCtr="0" upright="1">
                          <a:noAutofit/>
                        </wps:bodyPr>
                      </wps:wsp>
                      <wps:wsp>
                        <wps:cNvPr id="102" name="AutoShape 21"/>
                        <wps:cNvSpPr>
                          <a:spLocks noChangeArrowheads="1"/>
                        </wps:cNvSpPr>
                        <wps:spPr bwMode="auto">
                          <a:xfrm>
                            <a:off x="8575" y="3709"/>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w:t>
                              </w:r>
                            </w:p>
                            <w:p w:rsidR="00C80BA1" w:rsidRDefault="00C80BA1" w:rsidP="0054323B">
                              <w:r>
                                <w:rPr>
                                  <w:rFonts w:hint="eastAsia"/>
                                </w:rPr>
                                <w:t>分类管理</w:t>
                              </w:r>
                            </w:p>
                          </w:txbxContent>
                        </wps:txbx>
                        <wps:bodyPr rot="0" vert="horz" wrap="square" lIns="91440" tIns="45720" rIns="91440" bIns="45720" anchor="t" anchorCtr="0" upright="1">
                          <a:noAutofit/>
                        </wps:bodyPr>
                      </wps:wsp>
                      <wps:wsp>
                        <wps:cNvPr id="103" name="AutoShape 22"/>
                        <wps:cNvSpPr>
                          <a:spLocks noChangeArrowheads="1"/>
                        </wps:cNvSpPr>
                        <wps:spPr bwMode="auto">
                          <a:xfrm>
                            <a:off x="3010" y="3667"/>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自行车</w:t>
                              </w:r>
                            </w:p>
                            <w:p w:rsidR="00C80BA1" w:rsidRDefault="00C80BA1" w:rsidP="0054323B">
                              <w:r>
                                <w:rPr>
                                  <w:rFonts w:hint="eastAsia"/>
                                </w:rPr>
                                <w:t>分类管理</w:t>
                              </w:r>
                            </w:p>
                          </w:txbxContent>
                        </wps:txbx>
                        <wps:bodyPr rot="0" vert="horz" wrap="square" lIns="91440" tIns="45720" rIns="91440" bIns="45720" anchor="t" anchorCtr="0" upright="1">
                          <a:noAutofit/>
                        </wps:bodyPr>
                      </wps:wsp>
                      <wps:wsp>
                        <wps:cNvPr id="104" name="AutoShape 23"/>
                        <wps:cNvSpPr>
                          <a:spLocks noChangeArrowheads="1"/>
                        </wps:cNvSpPr>
                        <wps:spPr bwMode="auto">
                          <a:xfrm>
                            <a:off x="6505" y="3727"/>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还</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5" name="AutoShape 24"/>
                        <wps:cNvSpPr>
                          <a:spLocks noChangeArrowheads="1"/>
                        </wps:cNvSpPr>
                        <wps:spPr bwMode="auto">
                          <a:xfrm>
                            <a:off x="5755" y="3742"/>
                            <a:ext cx="527" cy="2401"/>
                          </a:xfrm>
                          <a:prstGeom prst="flowChartProcess">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换</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wps:txbx>
                        <wps:bodyPr rot="0" vert="horz" wrap="square" lIns="91440" tIns="45720" rIns="91440" bIns="45720" anchor="t" anchorCtr="0" upright="1">
                          <a:noAutofit/>
                        </wps:bodyPr>
                      </wps:wsp>
                      <wps:wsp>
                        <wps:cNvPr id="106" name="AutoShape 25"/>
                        <wps:cNvCnPr>
                          <a:cxnSpLocks noChangeShapeType="1"/>
                          <a:stCxn id="103" idx="0"/>
                          <a:endCxn id="100" idx="0"/>
                        </wps:cNvCnPr>
                        <wps:spPr bwMode="auto">
                          <a:xfrm rot="16200000">
                            <a:off x="3651" y="3277"/>
                            <a:ext cx="5" cy="768"/>
                          </a:xfrm>
                          <a:prstGeom prst="bentConnector3">
                            <a:avLst>
                              <a:gd name="adj1" fmla="val 390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07" name="Line 26"/>
                        <wps:cNvCnPr>
                          <a:cxnSpLocks noChangeShapeType="1"/>
                        </wps:cNvCnPr>
                        <wps:spPr bwMode="auto">
                          <a:xfrm>
                            <a:off x="3668" y="3298"/>
                            <a:ext cx="1" cy="21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108" name="AutoShape 27"/>
                        <wps:cNvCnPr>
                          <a:cxnSpLocks noChangeShapeType="1"/>
                          <a:stCxn id="99" idx="0"/>
                          <a:endCxn id="104" idx="0"/>
                        </wps:cNvCnPr>
                        <wps:spPr bwMode="auto">
                          <a:xfrm rot="16200000">
                            <a:off x="6001" y="2965"/>
                            <a:ext cx="6" cy="1530"/>
                          </a:xfrm>
                          <a:prstGeom prst="bentConnector3">
                            <a:avLst>
                              <a:gd name="adj1" fmla="val 360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09" name="Line 28"/>
                        <wps:cNvCnPr>
                          <a:cxnSpLocks noChangeShapeType="1"/>
                        </wps:cNvCnPr>
                        <wps:spPr bwMode="auto">
                          <a:xfrm>
                            <a:off x="5978" y="3343"/>
                            <a:ext cx="1" cy="45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s:wsp>
                        <wps:cNvPr id="110" name="AutoShape 29"/>
                        <wps:cNvCnPr>
                          <a:cxnSpLocks noChangeShapeType="1"/>
                          <a:stCxn id="101" idx="0"/>
                          <a:endCxn id="102" idx="0"/>
                        </wps:cNvCnPr>
                        <wps:spPr bwMode="auto">
                          <a:xfrm rot="16200000">
                            <a:off x="8389" y="3289"/>
                            <a:ext cx="30" cy="870"/>
                          </a:xfrm>
                          <a:prstGeom prst="bentConnector3">
                            <a:avLst>
                              <a:gd name="adj1" fmla="val 850000"/>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wps:wsp>
                        <wps:cNvPr id="111" name="Line 30"/>
                        <wps:cNvCnPr>
                          <a:cxnSpLocks noChangeShapeType="1"/>
                        </wps:cNvCnPr>
                        <wps:spPr bwMode="auto">
                          <a:xfrm flipV="1">
                            <a:off x="8393" y="3268"/>
                            <a:ext cx="1" cy="210"/>
                          </a:xfrm>
                          <a:prstGeom prst="line">
                            <a:avLst/>
                          </a:prstGeom>
                          <a:noFill/>
                          <a:ln w="15875" cmpd="sng">
                            <a:solidFill>
                              <a:srgbClr val="739CC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84" o:spid="_x0000_s1028" style="position:absolute;left:0;text-align:left;margin-left:-15.05pt;margin-top:3.7pt;width:455.05pt;height:307.1pt;z-index:251660288" coordsize="9101,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 o:spid="_x0000_s1029" type="#_x0000_t34" style="position:absolute;left:323;top:992;width:8025;height:43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ZGsMIAAADbAAAADwAAAGRycy9kb3ducmV2LnhtbESPS4vCQBCE74L/YWhhL6IThV0kZhQV&#10;3cfR6MFjk+k8NNMTMqPGf78jCB6LqvqKSpadqcWNWldZVjAZRyCIM6srLhQcD7vRDITzyBpry6Tg&#10;QQ6Wi34vwVjbO+/plvpCBAi7GBWU3jexlC4ryaAb24Y4eLltDfog20LqFu8Bbmo5jaIvabDisFBi&#10;Q5uSskt6NQqKulp9n2nqh/nf6XGSZv1D27VSH4NuNQfhqfPv8Kv9qxXMPuH5Jfw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ZGsMIAAADbAAAADwAAAAAAAAAAAAAA&#10;AAChAgAAZHJzL2Rvd25yZXYueG1sUEsFBgAAAAAEAAQA+QAAAJADAAAAAA==&#10;" adj="-15" strokecolor="#739cc3" strokeweight="1.25pt"/>
                <v:shapetype id="_x0000_t109" coordsize="21600,21600" o:spt="109" path="m,l,21600r21600,l21600,xe">
                  <v:stroke joinstyle="miter"/>
                  <v:path gradientshapeok="t" o:connecttype="rect"/>
                </v:shapetype>
                <v:shape id="AutoShape 5" o:spid="_x0000_s1030" type="#_x0000_t109" style="position:absolute;top:1445;width:579;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17MMA&#10;AADbAAAADwAAAGRycy9kb3ducmV2LnhtbESPwWrDMBBE74X8g9hAL6WWE0owbuQQAqbtsXYPOS7W&#10;1jKxVo6l2u7fV4VAjsPMvGH2h8X2YqLRd44VbJIUBHHjdMetgq+6fM5A+ICssXdMCn7Jw6FYPewx&#10;127mT5qq0IoIYZ+jAhPCkEvpG0MWfeIG4uh9u9FiiHJspR5xjnDby22a7qTFjuOCwYFOhppL9WMV&#10;lNenM6Vndtds++FqejFvc7so9bhejq8gAi3hHr6137WCbAf/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g17MMAAADbAAAADwAAAAAAAAAAAAAAAACYAgAAZHJzL2Rv&#10;d25yZXYueG1sUEsFBgAAAAAEAAQA9QAAAIgDAAAAAA==&#10;" fillcolor="#bbd5f0" strokecolor="#739cc3" strokeweight="1.25pt">
                  <v:fill color2="#9cbee0" focus="100%" type="gradient">
                    <o:fill v:ext="view" type="gradientUnscaled"/>
                  </v:fill>
                  <v:textbox>
                    <w:txbxContent>
                      <w:p w:rsidR="00C80BA1" w:rsidRDefault="00C80BA1" w:rsidP="0054323B">
                        <w:r>
                          <w:rPr>
                            <w:rFonts w:hint="eastAsia"/>
                          </w:rPr>
                          <w:t>网点管理</w:t>
                        </w:r>
                      </w:p>
                    </w:txbxContent>
                  </v:textbox>
                </v:shape>
                <v:shape id="AutoShape 6" o:spid="_x0000_s1031" type="#_x0000_t109" style="position:absolute;left:1217;top:1436;width:547;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SQd8EA&#10;AADbAAAADwAAAGRycy9kb3ducmV2LnhtbESPQYvCMBSE7wv+h/AEL4umK4uWahQRRD2u9eDx0Tyb&#10;YvNSm6yt/94sLHgcZuYbZrnubS0e1PrKsYKvSQKCuHC64lLBOd+NUxA+IGusHZOCJ3lYrwYfS8y0&#10;6/iHHqdQighhn6ECE0KTSekLQxb9xDXE0bu61mKIsi2lbrGLcFvLaZLMpMWK44LBhraGitvp1yrY&#10;3T8vlFzY3dPp0eX0bfZd2Ss1GvabBYhAfXiH/9sHrSCdw9+X+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kHfBAAAA2w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用户管理</w:t>
                        </w:r>
                      </w:p>
                    </w:txbxContent>
                  </v:textbox>
                </v:shape>
                <v:shape id="AutoShape 7" o:spid="_x0000_s1032" type="#_x0000_t109" style="position:absolute;left:2370;top:1496;width:488;height:1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EBb4A&#10;AADbAAAADwAAAGRycy9kb3ducmV2LnhtbERPTYvCMBC9L/gfwgheljVVZCnVtIgg6lHdg8ehGZti&#10;M6lNtPXfm4Owx8f7XhWDbcSTOl87VjCbJiCIS6drrhT8nbc/KQgfkDU2jknBizwU+ehrhZl2PR/p&#10;eQqViCHsM1RgQmgzKX1pyKKfupY4clfXWQwRdpXUHfYx3DZyniS/0mLNscFgSxtD5e30sAq29+8L&#10;JRd293R+cGdamF1fDUpNxsN6CSLQEP7FH/deK0jj2Pgl/gCZ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bBAW+AAAA2wAAAA8AAAAAAAAAAAAAAAAAmAIAAGRycy9kb3ducmV2&#10;LnhtbFBLBQYAAAAABAAEAPUAAACDAwAAAAA=&#10;" fillcolor="#bbd5f0" strokecolor="#739cc3" strokeweight="1.25pt">
                  <v:fill color2="#9cbee0" focus="100%" type="gradient">
                    <o:fill v:ext="view" type="gradientUnscaled"/>
                  </v:fill>
                  <v:textbox>
                    <w:txbxContent>
                      <w:p w:rsidR="00C80BA1" w:rsidRDefault="00C80BA1" w:rsidP="0054323B">
                        <w:r>
                          <w:rPr>
                            <w:rFonts w:hint="eastAsia"/>
                          </w:rPr>
                          <w:t>客户管理</w:t>
                        </w:r>
                      </w:p>
                    </w:txbxContent>
                  </v:textbox>
                </v:shape>
                <v:rect id="Rectangle 8" o:spid="_x0000_s1033" style="position:absolute;left:2348;width:4172;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UtcUA&#10;AADbAAAADwAAAGRycy9kb3ducmV2LnhtbESP0WrCQBRE3wX/YbkFX6RuIig2dRWxBGohD7F+wG32&#10;NgnN3o3ZbZL69W6h0MdhZs4w2/1oGtFT52rLCuJFBIK4sLrmUsHlPX3cgHAeWWNjmRT8kIP9bjrZ&#10;YqLtwDn1Z1+KAGGXoILK+zaR0hUVGXQL2xIH79N2Bn2QXSl1h0OAm0Yuo2gtDdYcFips6VhR8XX+&#10;Ngqub6bM05ya9RCv5rePU4aXl0yp2cN4eAbhafT/4b/2q1aweYLfL+EH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pS1xQAAANsAAAAPAAAAAAAAAAAAAAAAAJgCAABkcnMv&#10;ZG93bnJldi54bWxQSwUGAAAAAAQABAD1AAAAigMAAAAA&#10;" fillcolor="#bbd5f0" strokecolor="#739cc3" strokeweight="1.25pt">
                  <v:fill color2="#9cbee0" focus="100%" type="gradient">
                    <o:fill v:ext="view" type="gradientUnscaled"/>
                  </v:fill>
                  <v:textbox>
                    <w:txbxContent>
                      <w:p w:rsidR="00C80BA1" w:rsidRDefault="00C80BA1" w:rsidP="0054323B">
                        <w:pPr>
                          <w:jc w:val="center"/>
                        </w:pPr>
                        <w:r>
                          <w:rPr>
                            <w:rFonts w:hint="eastAsia"/>
                          </w:rPr>
                          <w:t>自行车租赁信息管理系统</w:t>
                        </w:r>
                      </w:p>
                    </w:txbxContent>
                  </v:textbox>
                </v:rect>
                <v:shape id="AutoShape 9" o:spid="_x0000_s1034" type="#_x0000_t109" style="position:absolute;left:3487;top:1516;width:556;height:1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e3r8A&#10;AADbAAAADwAAAGRycy9kb3ducmV2LnhtbERPTYvCMBC9C/6HMMJeRFNFRLumRQTZ9aj14HFoZpti&#10;M6lN1nb//eYgeHy8710+2EY8qfO1YwWLeQKCuHS65krBtTjONiB8QNbYOCYFf+Qhz8ajHaba9Xym&#10;5yVUIoawT1GBCaFNpfSlIYt+7lriyP24zmKIsKuk7rCP4baRyyRZS4s1xwaDLR0MlffLr1VwfExv&#10;lNzYPTbLkytoZb76alDqYzLsP0EEGsJb/HJ/awXbuD5+iT9AZ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J7evwAAANsAAAAPAAAAAAAAAAAAAAAAAJgCAABkcnMvZG93bnJl&#10;di54bWxQSwUGAAAAAAQABAD1AAAAhAMAAAAA&#10;" fillcolor="#bbd5f0" strokecolor="#739cc3" strokeweight="1.25pt">
                  <v:fill color2="#9cbee0" focus="100%" type="gradient">
                    <o:fill v:ext="view" type="gradientUnscaled"/>
                  </v:fill>
                  <v:textbox>
                    <w:txbxContent>
                      <w:p w:rsidR="00C80BA1" w:rsidRDefault="00C80BA1" w:rsidP="0054323B">
                        <w:r>
                          <w:rPr>
                            <w:rFonts w:hint="eastAsia"/>
                          </w:rPr>
                          <w:t>自行车管理</w:t>
                        </w:r>
                      </w:p>
                    </w:txbxContent>
                  </v:textbox>
                </v:shape>
                <v:shape id="AutoShape 10" o:spid="_x0000_s1035" type="#_x0000_t109" style="position:absolute;left:7987;top:1613;width:527;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RcIA&#10;AADbAAAADwAAAGRycy9kb3ducmV2LnhtbESPT4vCMBTE74LfIbwFL6KpIqLdpiILonv0z8Hjo3nb&#10;lG1eapO19dtvBMHjMDO/YbJNb2txp9ZXjhXMpgkI4sLpiksFl/NusgLhA7LG2jEpeJCHTT4cZJhq&#10;1/GR7qdQighhn6ICE0KTSukLQxb91DXE0ftxrcUQZVtK3WIX4baW8yRZSosVxwWDDX0ZKn5Pf1bB&#10;7ja+UnJld1vNv92ZFmbflb1So49++wkiUB/e4Vf7oBWsZ/D8En+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tFwgAAANsAAAAPAAAAAAAAAAAAAAAAAJgCAABkcnMvZG93&#10;bnJldi54bWxQSwUGAAAAAAQABAD1AAAAhwMAAAAA&#10;" fillcolor="#bbd5f0" strokecolor="#739cc3" strokeweight="1.25pt">
                  <v:fill color2="#9cbee0" focus="100%" type="gradient">
                    <o:fill v:ext="view" type="gradientUnscaled"/>
                  </v:fill>
                  <v:textbox>
                    <w:txbxContent>
                      <w:p w:rsidR="00C80BA1" w:rsidRDefault="00C80BA1" w:rsidP="0054323B">
                        <w:r>
                          <w:rPr>
                            <w:rFonts w:hint="eastAsia"/>
                          </w:rPr>
                          <w:t>调度管理</w:t>
                        </w:r>
                      </w:p>
                    </w:txbxContent>
                  </v:textbox>
                </v:shape>
                <v:line id="Line 11" o:spid="_x0000_s1036" style="position:absolute;visibility:visible;mso-wrap-style:square" from="1509,1014" to="1524,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KhJ8UAAADbAAAADwAAAGRycy9kb3ducmV2LnhtbESPQWvCQBSE70L/w/IKvemmCZU0dZXS&#10;WuxNtPHg7ZF9JqHZtyG7JrG/visIHoeZ+YZZrEbTiJ46V1tW8DyLQBAXVtdcKsh/vqYpCOeRNTaW&#10;ScGFHKyWD5MFZtoOvKN+70sRIOwyVFB532ZSuqIig25mW+LgnWxn0AfZlVJ3OAS4aWQcRXNpsOaw&#10;UGFLHxUVv/uzUbD+tH9mOB1Hm2xfNpFJmyTPD0o9PY7vbyA8jf4evrW/tYLXGK5fw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KhJ8UAAADbAAAADwAAAAAAAAAA&#10;AAAAAAChAgAAZHJzL2Rvd25yZXYueG1sUEsFBgAAAAAEAAQA+QAAAJMDAAAAAA==&#10;" strokecolor="#739cc3" strokeweight="1.25pt"/>
                <v:line id="Line 12" o:spid="_x0000_s1037" style="position:absolute;visibility:visible;mso-wrap-style:square" from="2648,983" to="2649,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EvMQAAADbAAAADwAAAGRycy9kb3ducmV2LnhtbESPQWvCQBSE7wX/w/KE3urGBsWmriLW&#10;ordiTA+9PbLPJJh9G7Krif56tyB4HGbmG2a+7E0tLtS6yrKC8SgCQZxbXXGhIDt8v81AOI+ssbZM&#10;Cq7kYLkYvMwx0bbjPV1SX4gAYZeggtL7JpHS5SUZdCPbEAfvaFuDPsi2kLrFLsBNLd+jaCoNVhwW&#10;SmxoXVJ+Ss9GwebL3kx3/Ott/DPZRmZWx1n2q9TrsF99gvDU+2f40d5pBR8x/H8JP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gS8xAAAANsAAAAPAAAAAAAAAAAA&#10;AAAAAKECAABkcnMvZG93bnJldi54bWxQSwUGAAAAAAQABAD5AAAAkgMAAAAA&#10;" strokecolor="#739cc3" strokeweight="1.25pt"/>
                <v:line id="Line 13" o:spid="_x0000_s1038" style="position:absolute;visibility:visible;mso-wrap-style:square" from="3773,968" to="3774,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ecyMUAAADbAAAADwAAAGRycy9kb3ducmV2LnhtbESPzWvCQBTE7wX/h+UJ3upGbUVjVpF+&#10;YG+ixoO3R/blA7NvQ3Y1qX99t1DocZiZ3zDJpje1uFPrKssKJuMIBHFmdcWFgvT0+bwA4Tyyxtoy&#10;KfgmB5v14CnBWNuOD3Q/+kIECLsYFZTeN7GULivJoBvbhjh4uW0N+iDbQuoWuwA3tZxG0VwarDgs&#10;lNjQW0nZ9XgzCj7e7cN0+aW3s/3rLjKLepamZ6VGw367AuGp9//hv/aXVrB8gd8v4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ecyMUAAADbAAAADwAAAAAAAAAA&#10;AAAAAAChAgAAZHJzL2Rvd25yZXYueG1sUEsFBgAAAAAEAAQA+QAAAJMDAAAAAA==&#10;" strokecolor="#739cc3" strokeweight="1.25pt"/>
                <v:line id="Line 14" o:spid="_x0000_s1039" style="position:absolute;visibility:visible;mso-wrap-style:square" from="8333,998" to="8334,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5U8UAAADbAAAADwAAAGRycy9kb3ducmV2LnhtbESPQWvCQBSE7wX/w/IK3uqmlZQ0dROk&#10;KvYmtfHg7ZF9JqHZtyG7muiv7wqFHoeZ+YZZ5KNpxYV611hW8DyLQBCXVjdcKSi+N08JCOeRNbaW&#10;ScGVHOTZ5GGBqbYDf9Fl7ysRIOxSVFB736VSurImg25mO+LgnWxv0AfZV1L3OAS4aeVLFL1Kgw2H&#10;hRo7+qip/NmfjYL1yt7McDqOdr6Lt5FJ2nlRHJSaPo7LdxCeRv8f/mt/agVvMdy/h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s5U8UAAADbAAAADwAAAAAAAAAA&#10;AAAAAAChAgAAZHJzL2Rvd25yZXYueG1sUEsFBgAAAAAEAAQA+QAAAJMDAAAAAA==&#10;" strokecolor="#739cc3" strokeweight="1.25pt"/>
                <v:shape id="AutoShape 15" o:spid="_x0000_s1040" type="#_x0000_t109" style="position:absolute;left:5665;top:1593;width:539;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jMcIA&#10;AADbAAAADwAAAGRycy9kb3ducmV2LnhtbESPT4vCMBTE74LfIbyFvYimioh2m4oIoh79c/D4aN42&#10;ZZuX2kTb/fZmYcHjMDO/YbJ1b2vxpNZXjhVMJwkI4sLpiksF18tuvAThA7LG2jEp+CUP63w4yDDV&#10;ruMTPc+hFBHCPkUFJoQmldIXhiz6iWuIo/ftWoshyraUusUuwm0tZ0mykBYrjgsGG9oaKn7OD6tg&#10;dx/dKLmxuy9nR3ehudl3Za/U50e/+QIRqA/v8H/7oBWsFvD3Jf4Am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aMxwgAAANsAAAAPAAAAAAAAAAAAAAAAAJgCAABkcnMvZG93&#10;bnJldi54bWxQSwUGAAAAAAQABAD1AAAAhwMAAAAA&#10;" fillcolor="#bbd5f0" strokecolor="#739cc3" strokeweight="1.25pt">
                  <v:fill color2="#9cbee0" focus="100%" type="gradient">
                    <o:fill v:ext="view" type="gradientUnscaled"/>
                  </v:fill>
                  <v:textbox>
                    <w:txbxContent>
                      <w:p w:rsidR="00C80BA1" w:rsidRDefault="00C80BA1" w:rsidP="0054323B">
                        <w:r>
                          <w:rPr>
                            <w:rFonts w:hint="eastAsia"/>
                          </w:rPr>
                          <w:t>租借管理</w:t>
                        </w:r>
                      </w:p>
                    </w:txbxContent>
                  </v:textbox>
                </v:shape>
                <v:line id="Line 16" o:spid="_x0000_s1041" style="position:absolute;visibility:visible;mso-wrap-style:square" from="6023,1004" to="6024,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UCv8UAAADbAAAADwAAAGRycy9kb3ducmV2LnhtbESPzWvCQBTE7wX/h+UJ3upGpVVjVpF+&#10;YG+ixoO3R/blA7NvQ3Y1qX99t1DocZiZ3zDJpje1uFPrKssKJuMIBHFmdcWFgvT0+bwA4Tyyxtoy&#10;KfgmB5v14CnBWNuOD3Q/+kIECLsYFZTeN7GULivJoBvbhjh4uW0N+iDbQuoWuwA3tZxG0as0WHFY&#10;KLGht5Ky6/FmFHy824fp8ktvZ/uXXWQW9SxNz0qNhv12BcJT7//Df+0vrWA5h98v4Q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UCv8UAAADbAAAADwAAAAAAAAAA&#10;AAAAAAChAgAAZHJzL2Rvd25yZXYueG1sUEsFBgAAAAAEAAQA+QAAAJMDAAAAAA==&#10;" strokecolor="#739cc3" strokeweight="1.25pt"/>
                <v:line id="Line 17" o:spid="_x0000_s1042" style="position:absolute;visibility:visible;mso-wrap-style:square" from="4373,539" to="4374,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qWzcIAAADbAAAADwAAAGRycy9kb3ducmV2LnhtbERPTW+CQBC9N/E/bMbEW10s0VB0Jaa1&#10;sTcjpYfeJuwIRHaWsFug/fXdQxOPL+97l02mFQP1rrGsYLWMQBCXVjdcKSg+3h4TEM4ja2wtk4If&#10;cpDtZw87TLUd+UJD7isRQtilqKD2vkuldGVNBt3SdsSBu9reoA+wr6TucQzhppVPUbSRBhsODTV2&#10;9FJTecu/jYLjq/014/VrsvF5fYpM0sZF8anUYj4dtiA8Tf4u/ne/awXPYWz4En6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9qWzcIAAADbAAAADwAAAAAAAAAAAAAA&#10;AAChAgAAZHJzL2Rvd25yZXYueG1sUEsFBgAAAAAEAAQA+QAAAJADAAAAAA==&#10;" strokecolor="#739cc3" strokeweight="1.25pt"/>
                <v:shape id="AutoShape 18" o:spid="_x0000_s1043" type="#_x0000_t109" style="position:absolute;left:4975;top:3733;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43Q8IA&#10;AADbAAAADwAAAGRycy9kb3ducmV2LnhtbESPT4vCMBTE78J+h/AWvIhNFRHtNooI4u7RPwePj+bZ&#10;lG1eahNt99tvBMHjMDO/YfJ1b2vxoNZXjhVMkhQEceF0xaWC82k3XoDwAVlj7ZgU/JGH9epjkGOm&#10;XccHehxDKSKEfYYKTAhNJqUvDFn0iWuIo3d1rcUQZVtK3WIX4baW0zSdS4sVxwWDDW0NFb/Hu1Ww&#10;u40ulF7Y3RbTH3eimdl3Za/U8LPffIEI1Id3+NX+1gqWS3h+i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jdDwgAAANsAAAAPAAAAAAAAAAAAAAAAAJgCAABkcnMvZG93&#10;bnJldi54bWxQSwUGAAAAAAQABAD1AAAAhwMAAAAA&#10;" fillcolor="#bbd5f0" strokecolor="#739cc3" strokeweight="1.25pt">
                  <v:fill color2="#9cbee0" focus="100%" type="gradient">
                    <o:fill v:ext="view" type="gradientUnscaled"/>
                  </v:fill>
                  <v:textbox>
                    <w:txbxContent>
                      <w:p w:rsidR="00C80BA1" w:rsidRDefault="00C80BA1" w:rsidP="0054323B">
                        <w:r>
                          <w:rPr>
                            <w:rFonts w:hint="eastAsia"/>
                          </w:rPr>
                          <w:t>租</w:t>
                        </w:r>
                        <w:r>
                          <w:rPr>
                            <w:rFonts w:hint="eastAsia"/>
                          </w:rPr>
                          <w:t xml:space="preserve"> </w:t>
                        </w:r>
                      </w:p>
                      <w:p w:rsidR="00C80BA1" w:rsidRDefault="00C80BA1" w:rsidP="0054323B">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19" o:spid="_x0000_s1044" type="#_x0000_t109" style="position:absolute;left:3786;top:3667;width:51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7ycMA&#10;AADcAAAADwAAAGRycy9kb3ducmV2LnhtbESPQWsCMRCF74L/IYzgRWqiSJGtUYog2qPag8dhM90s&#10;3UzWTXS3/75zKPQ2w3vz3jeb3RAa9aQu1ZEtLOYGFHEZXc2Vhc/r4WUNKmVkh01ksvBDCXbb8WiD&#10;hYs9n+l5yZWSEE4FWvA5t4XWqfQUMM1jSyzaV+wCZlm7SrsOewkPjV4a86oD1iwNHlvaeyq/L49g&#10;4XCf3cjcON7Xy494pZU/9tVg7XQyvL+ByjTkf/Pf9ckJvhF8eUYm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G7ycMAAADcAAAADwAAAAAAAAAAAAAAAACYAgAAZHJzL2Rv&#10;d25yZXYueG1sUEsFBgAAAAAEAAQA9QAAAIgDAAAAAA==&#10;" fillcolor="#bbd5f0" strokecolor="#739cc3" strokeweight="1.25pt">
                  <v:fill color2="#9cbee0" focus="100%" type="gradient">
                    <o:fill v:ext="view" type="gradientUnscaled"/>
                  </v:fill>
                  <v:textbox>
                    <w:txbxContent>
                      <w:p w:rsidR="00C80BA1" w:rsidRDefault="00C80BA1" w:rsidP="0054323B">
                        <w:r>
                          <w:rPr>
                            <w:rFonts w:hint="eastAsia"/>
                          </w:rPr>
                          <w:t>自行车信息管理</w:t>
                        </w:r>
                      </w:p>
                    </w:txbxContent>
                  </v:textbox>
                </v:shape>
                <v:shape id="AutoShape 20" o:spid="_x0000_s1045" type="#_x0000_t109" style="position:absolute;left:7705;top:3739;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UsEA&#10;AADcAAAADwAAAGRycy9kb3ducmV2LnhtbERPTWvCQBC9F/wPywi9lLqrlCIxq4ggrccmPeQ4ZMds&#10;MDsbs6tJ/71bKPQ2j/c5+W5ynbjTEFrPGpYLBYK49qblRsN3eXxdgwgR2WDnmTT8UIDddvaUY2b8&#10;yF90L2IjUgiHDDXYGPtMylBbchgWvidO3NkPDmOCQyPNgGMKd51cKfUuHbacGiz2dLBUX4qb03C8&#10;vlSkKvbX9erkS3qzH2Mzaf08n/YbEJGm+C/+c3+aNF8t4feZdIH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dHlL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自行车</w:t>
                        </w:r>
                      </w:p>
                      <w:p w:rsidR="00C80BA1" w:rsidRDefault="00C80BA1" w:rsidP="0054323B">
                        <w:r>
                          <w:rPr>
                            <w:rFonts w:hint="eastAsia"/>
                          </w:rPr>
                          <w:t>分类管理</w:t>
                        </w:r>
                      </w:p>
                    </w:txbxContent>
                  </v:textbox>
                </v:shape>
                <v:shape id="AutoShape 21" o:spid="_x0000_s1046" type="#_x0000_t109" style="position:absolute;left:8575;top:3709;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JcEA&#10;AADcAAAADwAAAGRycy9kb3ducmV2LnhtbERPPWvDMBDdC/kP4gpdSizVlBIcy6YEQpKxSYaMh3W1&#10;TK2TY6mx+++jQqHbPd7nlfXsenGjMXSeNbxkCgRx403HrYbzabtcgQgR2WDvmTT8UIC6WjyUWBg/&#10;8QfdjrEVKYRDgRpsjEMhZWgsOQyZH4gT9+lHhzHBsZVmxCmFu17mSr1Jhx2nBosDbSw1X8dvp2F7&#10;fb6QurC/rvKDP9Gr3U3trPXT4/y+BhFpjv/iP/fepPkqh99n0gWy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gCX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自行车</w:t>
                        </w:r>
                      </w:p>
                      <w:p w:rsidR="00C80BA1" w:rsidRDefault="00C80BA1" w:rsidP="0054323B">
                        <w:r>
                          <w:rPr>
                            <w:rFonts w:hint="eastAsia"/>
                          </w:rPr>
                          <w:t>分类管理</w:t>
                        </w:r>
                      </w:p>
                    </w:txbxContent>
                  </v:textbox>
                </v:shape>
                <v:shape id="AutoShape 22" o:spid="_x0000_s1047" type="#_x0000_t109" style="position:absolute;left:3010;top:3667;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lvsEA&#10;AADcAAAADwAAAGRycy9kb3ducmV2LnhtbERPTWvCQBC9F/wPywheiu42LUWiaxBBbI+NPXgcsmM2&#10;mJ1NsluT/vtuodDbPN7nbIvJteJOQ2g8a3haKRDElTcN1xo+z8flGkSIyAZbz6ThmwIUu9nDFnPj&#10;R/6gexlrkUI45KjBxtjlUobKksOw8h1x4q5+cBgTHGppBhxTuGtlptSrdNhwarDY0cFSdSu/nIZj&#10;/3ghdWHfr7N3f6YXexrrSevFfNpvQESa4r/4z/1m0nz1DL/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DJb7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自行车</w:t>
                        </w:r>
                      </w:p>
                      <w:p w:rsidR="00C80BA1" w:rsidRDefault="00C80BA1" w:rsidP="0054323B">
                        <w:r>
                          <w:rPr>
                            <w:rFonts w:hint="eastAsia"/>
                          </w:rPr>
                          <w:t>分类管理</w:t>
                        </w:r>
                      </w:p>
                    </w:txbxContent>
                  </v:textbox>
                </v:shape>
                <v:shape id="AutoShape 23" o:spid="_x0000_s1048" type="#_x0000_t109" style="position:absolute;left:6505;top:3727;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q9yr8A&#10;AADcAAAADwAAAGRycy9kb3ducmV2LnhtbERPTYvCMBC9L/gfwgheljVRRKQaRQTRPap78Dg0Y1Ns&#10;JrWJtv57syB4m8f7nMWqc5V4UBNKzxpGQwWCOPem5ELD32n7MwMRIrLByjNpeFKA1bL3tcDM+JYP&#10;9DjGQqQQDhlqsDHWmZQht+QwDH1NnLiLbxzGBJtCmgbbFO4qOVZqKh2WnBos1rSxlF+Pd6dhe/s+&#10;kzqzv83Gv/5EE7tri07rQb9bz0FE6uJH/HbvTZqvJvD/TL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6r3KvwAAANwAAAAPAAAAAAAAAAAAAAAAAJgCAABkcnMvZG93bnJl&#10;di54bWxQSwUGAAAAAAQABAD1AAAAhAMAAAAA&#10;" fillcolor="#bbd5f0" strokecolor="#739cc3" strokeweight="1.25pt">
                  <v:fill color2="#9cbee0" focus="100%" type="gradient">
                    <o:fill v:ext="view" type="gradientUnscaled"/>
                  </v:fill>
                  <v:textbox>
                    <w:txbxContent>
                      <w:p w:rsidR="00C80BA1" w:rsidRDefault="00C80BA1" w:rsidP="0054323B">
                        <w:r>
                          <w:rPr>
                            <w:rFonts w:hint="eastAsia"/>
                          </w:rPr>
                          <w:t>还</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24" o:spid="_x0000_s1049" type="#_x0000_t109" style="position:absolute;left:5755;top:3742;width:527;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YUcEA&#10;AADcAAAADwAAAGRycy9kb3ducmV2LnhtbERPTWvCQBC9F/wPywheiu42tEWiaxBBbI+NPXgcsmM2&#10;mJ1NsluT/vtuodDbPN7nbIvJteJOQ2g8a3haKRDElTcN1xo+z8flGkSIyAZbz6ThmwIUu9nDFnPj&#10;R/6gexlrkUI45KjBxtjlUobKksOw8h1x4q5+cBgTHGppBhxTuGtlptSrdNhwarDY0cFSdSu/nIZj&#10;/3ghdWHfr7N3f6ZnexrrSevFfNpvQESa4r/4z/1m0nz1Ar/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mGFHBAAAA3AAAAA8AAAAAAAAAAAAAAAAAmAIAAGRycy9kb3du&#10;cmV2LnhtbFBLBQYAAAAABAAEAPUAAACGAwAAAAA=&#10;" fillcolor="#bbd5f0" strokecolor="#739cc3" strokeweight="1.25pt">
                  <v:fill color2="#9cbee0" focus="100%" type="gradient">
                    <o:fill v:ext="view" type="gradientUnscaled"/>
                  </v:fill>
                  <v:textbox>
                    <w:txbxContent>
                      <w:p w:rsidR="00C80BA1" w:rsidRDefault="00C80BA1" w:rsidP="0054323B">
                        <w:r>
                          <w:rPr>
                            <w:rFonts w:hint="eastAsia"/>
                          </w:rPr>
                          <w:t>换</w:t>
                        </w:r>
                        <w:r>
                          <w:rPr>
                            <w:rFonts w:hint="eastAsia"/>
                          </w:rPr>
                          <w:t xml:space="preserve"> </w:t>
                        </w:r>
                        <w:r>
                          <w:rPr>
                            <w:rFonts w:hint="eastAsia"/>
                          </w:rPr>
                          <w:t>车</w:t>
                        </w:r>
                        <w:r>
                          <w:rPr>
                            <w:rFonts w:hint="eastAsia"/>
                          </w:rPr>
                          <w:t xml:space="preserve"> </w:t>
                        </w:r>
                        <w:r>
                          <w:rPr>
                            <w:rFonts w:hint="eastAsia"/>
                          </w:rPr>
                          <w:t>管</w:t>
                        </w:r>
                        <w:r>
                          <w:rPr>
                            <w:rFonts w:hint="eastAsia"/>
                          </w:rPr>
                          <w:t xml:space="preserve"> </w:t>
                        </w:r>
                        <w:r>
                          <w:rPr>
                            <w:rFonts w:hint="eastAsia"/>
                          </w:rPr>
                          <w:t>理</w:t>
                        </w:r>
                      </w:p>
                    </w:txbxContent>
                  </v:textbox>
                </v:shape>
                <v:shape id="AutoShape 25" o:spid="_x0000_s1050" type="#_x0000_t34" style="position:absolute;left:3651;top:3277;width:5;height:76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NanMAAAADcAAAADwAAAGRycy9kb3ducmV2LnhtbERPyWrDMBC9F/oPYgK51VJ6MI5rJYSk&#10;hVyzUHocrKltYo2MJS/5+yhQ6G0eb51iO9tWjNT7xrGGVaJAEJfONFxpuF6+3jIQPiAbbB2Thjt5&#10;2G5eXwrMjZv4ROM5VCKGsM9RQx1Cl0vpy5os+sR1xJH7db3FEGFfSdPjFMNtK9+VSqXFhmNDjR3t&#10;aypv58FqUNnue5iyz/nKP4eDbMdqjd2k9XIx7z5ABJrDv/jPfTRxvkrh+Uy8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TWpzAAAAA3AAAAA8AAAAAAAAAAAAAAAAA&#10;oQIAAGRycy9kb3ducmV2LnhtbFBLBQYAAAAABAAEAPkAAACOAwAAAAA=&#10;" adj="842400" strokecolor="#739cc3" strokeweight="1.25pt"/>
                <v:line id="Line 26" o:spid="_x0000_s1051" style="position:absolute;visibility:visible;mso-wrap-style:square" from="3668,3298" to="3669,3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vlMIAAADcAAAADwAAAGRycy9kb3ducmV2LnhtbERPTWvCQBC9F/wPywjedNdKq0RXkWpp&#10;b0WNB29DdkyC2dmQXU3qr3cLQm/zeJ+zWHW2EjdqfOlYw3ikQBBnzpSca0gPn8MZCB+QDVaOScMv&#10;eVgtey8LTIxreUe3fchFDGGfoIYihDqR0mcFWfQjVxNH7uwaiyHCJpemwTaG20q+KvUuLZYcGwqs&#10;6aOg7LK/Wg3bjbvb9nzq3OTn7UvZWTVJ06PWg363noMI1IV/8dP9beJ8NYW/Z+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XvlMIAAADcAAAADwAAAAAAAAAAAAAA&#10;AAChAgAAZHJzL2Rvd25yZXYueG1sUEsFBgAAAAAEAAQA+QAAAJADAAAAAA==&#10;" strokecolor="#739cc3" strokeweight="1.25pt"/>
                <v:shape id="AutoShape 27" o:spid="_x0000_s1052" type="#_x0000_t34" style="position:absolute;left:6001;top:2965;width:6;height:15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O8sQAAADcAAAADwAAAGRycy9kb3ducmV2LnhtbESPMU/DQAyFd6T+h5MrsdELHRCEXiuE&#10;VJUBhpQu3ayck4ua80U5twn/Hg9IbLbe83ufN7s59uZGY+4SO3hcFWCI6+Q7bh2cvvcPz2CyIHvs&#10;E5ODH8qw2y7uNlj6NHFFt6O0RkM4l+ggiAyltbkOFDGv0kCsWpPGiKLr2Fo/4qThsbfroniyETvW&#10;hoADvQeqL8drdHC9fIbDqa8yVVO9Pos0L1+pce5+Ob+9ghGa5d/8d/3hFb9QWn1GJ7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g7yxAAAANwAAAAPAAAAAAAAAAAA&#10;AAAAAKECAABkcnMvZG93bnJldi54bWxQSwUGAAAAAAQABAD5AAAAkgMAAAAA&#10;" adj="777600" strokecolor="#739cc3" strokeweight="1.25pt"/>
                <v:line id="Line 28" o:spid="_x0000_s1053" style="position:absolute;visibility:visible;mso-wrap-style:square" from="5978,3343" to="5979,3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befcIAAADcAAAADwAAAGRycy9kb3ducmV2LnhtbERPTWvCQBC9C/0PyxS86a6KRaOrlKrU&#10;W6mNB29DdkyC2dmQXU3qr3cLBW/zeJ+zXHe2EjdqfOlYw2ioQBBnzpSca0h/doMZCB+QDVaOScMv&#10;eVivXnpLTIxr+Ztuh5CLGMI+QQ1FCHUipc8KsuiHriaO3Nk1FkOETS5Ng20Mt5UcK/UmLZYcGwqs&#10;6aOg7HK4Wg3bjbvb9nzq3ORr+qnsrJqk6VHr/mv3vgARqAtP8b97b+J8NYe/Z+IF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befcIAAADcAAAADwAAAAAAAAAAAAAA&#10;AAChAgAAZHJzL2Rvd25yZXYueG1sUEsFBgAAAAAEAAQA+QAAAJADAAAAAA==&#10;" strokecolor="#739cc3" strokeweight="1.25pt"/>
                <v:shape id="AutoShape 29" o:spid="_x0000_s1054" type="#_x0000_t34" style="position:absolute;left:8389;top:3289;width:30;height:87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RScMAAADcAAAADwAAAGRycy9kb3ducmV2LnhtbESPQW/CMAyF75P2HyJP4jZSODDUERBM&#10;Yky7DYZ29RrTRjROlYRS/v18mMTN1nt+7/NiNfhW9RSTC2xgMi5AEVfBOq4NfB+2z3NQKSNbbAOT&#10;gRslWC0fHxZY2nDlL+r3uVYSwqlEA03OXal1qhrymMahIxbtFKLHLGustY14lXDf6mlRzLRHx9LQ&#10;YEdvDVXn/cUb2Hy6/ki7lzzEm/2xv/59645TY0ZPw/oVVKYh383/1x9W8CeCL8/IBH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kkUnDAAAA3AAAAA8AAAAAAAAAAAAA&#10;AAAAoQIAAGRycy9kb3ducmV2LnhtbFBLBQYAAAAABAAEAPkAAACRAwAAAAA=&#10;" adj="183600" strokecolor="#739cc3" strokeweight="1.25pt"/>
                <v:line id="Line 30" o:spid="_x0000_s1055" style="position:absolute;flip:y;visibility:visible;mso-wrap-style:square" from="8393,3268" to="8394,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IX38MAAADcAAAADwAAAGRycy9kb3ducmV2LnhtbERPTWvCQBC9F/wPywje6iYioURXSYVA&#10;8VStiMchO03SZmdDdpvE/PquUOhtHu9ztvvRNKKnztWWFcTLCARxYXXNpYLLR/78AsJ5ZI2NZVJw&#10;Jwf73expi6m2A5+oP/tShBB2KSqovG9TKV1RkUG3tC1x4D5tZ9AH2JVSdziEcNPIVRQl0mDNoaHC&#10;lg4VFd/nH6Mgd6/6OB6+ktt19e7W+ZRdzZQptZiP2QaEp9H/i//cbzrMj2N4PB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yF9/DAAAA3AAAAA8AAAAAAAAAAAAA&#10;AAAAoQIAAGRycy9kb3ducmV2LnhtbFBLBQYAAAAABAAEAPkAAACRAwAAAAA=&#10;" strokecolor="#739cc3" strokeweight="1.25pt"/>
              </v:group>
            </w:pict>
          </mc:Fallback>
        </mc:AlternateContent>
      </w:r>
    </w:p>
    <w:p w:rsidR="0054323B" w:rsidRDefault="0054323B" w:rsidP="0054323B">
      <w:pPr>
        <w:ind w:firstLine="420"/>
      </w:pPr>
    </w:p>
    <w:p w:rsidR="0054323B" w:rsidRDefault="0054323B" w:rsidP="0054323B">
      <w:pPr>
        <w:ind w:firstLine="420"/>
      </w:pPr>
    </w:p>
    <w:p w:rsidR="0054323B" w:rsidRDefault="0054323B" w:rsidP="0054323B">
      <w:pPr>
        <w:ind w:firstLine="420"/>
      </w:pPr>
      <w:r>
        <w:rPr>
          <w:noProof/>
        </w:rPr>
        <mc:AlternateContent>
          <mc:Choice Requires="wps">
            <w:drawing>
              <wp:anchor distT="0" distB="0" distL="114300" distR="114300" simplePos="0" relativeHeight="251661312" behindDoc="0" locked="0" layoutInCell="1" allowOverlap="1">
                <wp:simplePos x="0" y="0"/>
                <wp:positionH relativeFrom="column">
                  <wp:posOffset>5184775</wp:posOffset>
                </wp:positionH>
                <wp:positionV relativeFrom="paragraph">
                  <wp:posOffset>1270</wp:posOffset>
                </wp:positionV>
                <wp:extent cx="428625" cy="599440"/>
                <wp:effectExtent l="13335" t="22225" r="15875" b="15875"/>
                <wp:wrapNone/>
                <wp:docPr id="83" name="肘形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428625" cy="599440"/>
                        </a:xfrm>
                        <a:prstGeom prst="bentConnector4">
                          <a:avLst>
                            <a:gd name="adj1" fmla="val -2069"/>
                            <a:gd name="adj2" fmla="val 100954"/>
                          </a:avLst>
                        </a:prstGeom>
                        <a:noFill/>
                        <a:ln w="15875" cmpd="sng">
                          <a:solidFill>
                            <a:srgbClr val="739CC3"/>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CF4A0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83" o:spid="_x0000_s1026" type="#_x0000_t35" style="position:absolute;left:0;text-align:left;margin-left:408.25pt;margin-top:.1pt;width:33.75pt;height:47.2pt;rotation:-9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" adj="-447,21806" strokecolor="#739cc3" strokeweight="1.25pt"/>
            </w:pict>
          </mc:Fallback>
        </mc:AlternateContent>
      </w:r>
    </w:p>
    <w:p w:rsidR="0054323B" w:rsidRDefault="0054323B" w:rsidP="0054323B">
      <w:pPr>
        <w:ind w:firstLine="420"/>
      </w:pPr>
    </w:p>
    <w:p w:rsidR="0054323B" w:rsidRDefault="0054323B" w:rsidP="0054323B">
      <w:pPr>
        <w:ind w:firstLine="420"/>
      </w:pPr>
      <w:r>
        <w:rPr>
          <w:noProof/>
        </w:rPr>
        <mc:AlternateContent>
          <mc:Choice Requires="wps">
            <w:drawing>
              <wp:anchor distT="0" distB="0" distL="114300" distR="114300" simplePos="0" relativeHeight="251662336" behindDoc="0" locked="0" layoutInCell="1" allowOverlap="1">
                <wp:simplePos x="0" y="0"/>
                <wp:positionH relativeFrom="column">
                  <wp:posOffset>5529580</wp:posOffset>
                </wp:positionH>
                <wp:positionV relativeFrom="paragraph">
                  <wp:posOffset>90170</wp:posOffset>
                </wp:positionV>
                <wp:extent cx="314325" cy="971550"/>
                <wp:effectExtent l="14605" t="12700" r="13970" b="15875"/>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971550"/>
                        </a:xfrm>
                        <a:prstGeom prst="rect">
                          <a:avLst/>
                        </a:prstGeom>
                        <a:gradFill rotWithShape="0">
                          <a:gsLst>
                            <a:gs pos="0">
                              <a:srgbClr val="BBD5F0"/>
                            </a:gs>
                            <a:gs pos="100000">
                              <a:srgbClr val="9CBEE0"/>
                            </a:gs>
                          </a:gsLst>
                          <a:lin ang="5400000"/>
                        </a:gradFill>
                        <a:ln w="15875" cmpd="sng">
                          <a:solidFill>
                            <a:srgbClr val="739CC3"/>
                          </a:solidFill>
                          <a:miter lim="800000"/>
                          <a:headEnd/>
                          <a:tailEnd/>
                        </a:ln>
                      </wps:spPr>
                      <wps:txbx>
                        <w:txbxContent>
                          <w:p w:rsidR="00C80BA1" w:rsidRDefault="00C80BA1" w:rsidP="0054323B">
                            <w:r>
                              <w:rPr>
                                <w:rFonts w:hint="eastAsia"/>
                              </w:rPr>
                              <w:t>维护管理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2" o:spid="_x0000_s1056" style="position:absolute;left:0;text-align:left;margin-left:435.4pt;margin-top:7.1pt;width:24.75pt;height: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" fillcolor="#bbd5f0" strokecolor="#739cc3" strokeweight="1.25pt">
                <v:fill color2="#9cbee0" focus="100%" type="gradient">
                  <o:fill v:ext="view" type="gradientUnscaled"/>
                </v:fill>
                <v:textbox>
                  <w:txbxContent>
                    <w:p w:rsidR="00C80BA1" w:rsidRDefault="00C80BA1" w:rsidP="0054323B">
                      <w:r>
                        <w:rPr>
                          <w:rFonts w:hint="eastAsia"/>
                        </w:rPr>
                        <w:t>维护管理</w:t>
                      </w:r>
                    </w:p>
                  </w:txbxContent>
                </v:textbox>
              </v:rect>
            </w:pict>
          </mc:Fallback>
        </mc:AlternateContent>
      </w: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ind w:firstLine="42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pPr>
    </w:p>
    <w:p w:rsidR="0054323B" w:rsidRDefault="0054323B" w:rsidP="0054323B">
      <w:pPr>
        <w:pStyle w:val="a7"/>
        <w:ind w:firstLineChars="250" w:firstLine="600"/>
        <w:jc w:val="center"/>
      </w:pPr>
      <w:r>
        <w:rPr>
          <w:rFonts w:hint="eastAsia"/>
        </w:rPr>
        <w:t>图</w:t>
      </w:r>
      <w:r>
        <w:rPr>
          <w:rFonts w:hint="eastAsia"/>
        </w:rPr>
        <w:t xml:space="preserve">1 </w:t>
      </w:r>
      <w:r>
        <w:rPr>
          <w:rFonts w:hint="eastAsia"/>
        </w:rPr>
        <w:t>系统结构图</w:t>
      </w:r>
    </w:p>
    <w:p w:rsidR="0054323B" w:rsidRDefault="0054323B" w:rsidP="0054323B">
      <w:pPr>
        <w:pStyle w:val="2"/>
      </w:pPr>
      <w:bookmarkStart w:id="66" w:name="_Toc7911"/>
      <w:bookmarkStart w:id="67" w:name="_Toc407629873"/>
      <w:bookmarkStart w:id="68" w:name="_Toc295291863"/>
      <w:r>
        <w:rPr>
          <w:rFonts w:hint="eastAsia"/>
        </w:rPr>
        <w:lastRenderedPageBreak/>
        <w:t>2.4</w:t>
      </w:r>
      <w:r>
        <w:rPr>
          <w:rFonts w:hint="eastAsia"/>
        </w:rPr>
        <w:t>分析类图</w:t>
      </w:r>
      <w:bookmarkEnd w:id="66"/>
      <w:bookmarkEnd w:id="67"/>
    </w:p>
    <w:p w:rsidR="0054323B" w:rsidRDefault="0054323B" w:rsidP="0054323B">
      <w:r>
        <w:rPr>
          <w:noProof/>
        </w:rPr>
        <w:drawing>
          <wp:inline distT="0" distB="0" distL="0" distR="0">
            <wp:extent cx="4305300" cy="3390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rsidR="0054323B" w:rsidRDefault="0054323B" w:rsidP="0054323B">
      <w:pPr>
        <w:pStyle w:val="1"/>
      </w:pPr>
      <w:bookmarkStart w:id="69" w:name="_Toc295291871"/>
      <w:bookmarkStart w:id="70" w:name="_Toc28113"/>
      <w:bookmarkStart w:id="71" w:name="_Toc407629874"/>
      <w:bookmarkEnd w:id="68"/>
      <w:r>
        <w:t>3</w:t>
      </w:r>
      <w:r>
        <w:rPr>
          <w:rFonts w:hint="eastAsia"/>
        </w:rPr>
        <w:t xml:space="preserve"> </w:t>
      </w:r>
      <w:bookmarkEnd w:id="59"/>
      <w:r>
        <w:rPr>
          <w:rFonts w:hint="eastAsia"/>
        </w:rPr>
        <w:t>接口设计</w:t>
      </w:r>
      <w:bookmarkEnd w:id="69"/>
      <w:bookmarkEnd w:id="70"/>
      <w:bookmarkEnd w:id="71"/>
    </w:p>
    <w:p w:rsidR="0054323B" w:rsidRDefault="0054323B" w:rsidP="0054323B">
      <w:pPr>
        <w:pStyle w:val="2"/>
      </w:pPr>
      <w:bookmarkStart w:id="72" w:name="_Toc295291873"/>
      <w:bookmarkStart w:id="73" w:name="_Toc31586"/>
      <w:bookmarkStart w:id="74" w:name="_Toc407629875"/>
      <w:r>
        <w:t>3.</w:t>
      </w:r>
      <w:r>
        <w:rPr>
          <w:rFonts w:hint="eastAsia"/>
        </w:rPr>
        <w:t xml:space="preserve">1 </w:t>
      </w:r>
      <w:r>
        <w:rPr>
          <w:rFonts w:hint="eastAsia"/>
        </w:rPr>
        <w:t>外部接口</w:t>
      </w:r>
      <w:bookmarkEnd w:id="72"/>
      <w:bookmarkEnd w:id="73"/>
      <w:bookmarkEnd w:id="74"/>
    </w:p>
    <w:p w:rsidR="0054323B" w:rsidRDefault="0054323B" w:rsidP="0054323B">
      <w:pPr>
        <w:ind w:firstLine="420"/>
      </w:pPr>
      <w:bookmarkStart w:id="75" w:name="_Toc295291874"/>
      <w:r>
        <w:rPr>
          <w:rFonts w:hint="eastAsia"/>
        </w:rPr>
        <w:t>硬件接口：键盘、鼠标、手机</w:t>
      </w:r>
      <w:r>
        <w:rPr>
          <w:rFonts w:hint="eastAsia"/>
        </w:rPr>
        <w:t>SIM</w:t>
      </w:r>
      <w:r>
        <w:rPr>
          <w:rFonts w:hint="eastAsia"/>
        </w:rPr>
        <w:t>卡刷卡器</w:t>
      </w:r>
      <w:r>
        <w:rPr>
          <w:rFonts w:hint="eastAsia"/>
        </w:rPr>
        <w:t>(</w:t>
      </w:r>
      <w:r>
        <w:rPr>
          <w:rFonts w:hint="eastAsia"/>
        </w:rPr>
        <w:t>模拟</w:t>
      </w:r>
      <w:r>
        <w:rPr>
          <w:rFonts w:hint="eastAsia"/>
        </w:rPr>
        <w:t>)</w:t>
      </w:r>
      <w:r>
        <w:rPr>
          <w:rFonts w:hint="eastAsia"/>
        </w:rPr>
        <w:t>。</w:t>
      </w:r>
    </w:p>
    <w:p w:rsidR="0054323B" w:rsidRDefault="0054323B" w:rsidP="0054323B">
      <w:pPr>
        <w:ind w:firstLine="420"/>
      </w:pPr>
      <w:r>
        <w:rPr>
          <w:rFonts w:hint="eastAsia"/>
        </w:rPr>
        <w:t>用户接口：通过操作浏览器、亲自面谈三种途径来完成自行车租赁的过程，一些表单信息需要用户填写，然后提交给服务器去处理，然后服务器将处理结果返回给用户端，用户可根据处理结果决定下一步的操作步骤。</w:t>
      </w:r>
    </w:p>
    <w:p w:rsidR="0054323B" w:rsidRDefault="0054323B" w:rsidP="0054323B">
      <w:pPr>
        <w:ind w:firstLine="420"/>
      </w:pPr>
      <w:r>
        <w:rPr>
          <w:rFonts w:hint="eastAsia"/>
        </w:rPr>
        <w:t>用户界面：提供人机交互的平台，用简易的窗口、浅显的文字、做到更易操作，更易维护。</w:t>
      </w:r>
    </w:p>
    <w:p w:rsidR="0054323B" w:rsidRDefault="0054323B" w:rsidP="0054323B">
      <w:pPr>
        <w:ind w:firstLine="420"/>
      </w:pPr>
      <w:r>
        <w:rPr>
          <w:rFonts w:hint="eastAsia"/>
        </w:rPr>
        <w:t>网络接口：通过</w:t>
      </w:r>
      <w:r>
        <w:rPr>
          <w:rFonts w:hint="eastAsia"/>
        </w:rPr>
        <w:t>http</w:t>
      </w:r>
      <w:r>
        <w:rPr>
          <w:rFonts w:hint="eastAsia"/>
        </w:rPr>
        <w:t>协议网络访问。</w:t>
      </w:r>
    </w:p>
    <w:p w:rsidR="0054323B" w:rsidRDefault="0054323B" w:rsidP="0054323B">
      <w:pPr>
        <w:pStyle w:val="2"/>
      </w:pPr>
      <w:bookmarkStart w:id="76" w:name="_Toc14455"/>
      <w:bookmarkStart w:id="77" w:name="_Toc407629876"/>
      <w:r>
        <w:t>3.</w:t>
      </w:r>
      <w:r>
        <w:rPr>
          <w:rFonts w:hint="eastAsia"/>
        </w:rPr>
        <w:t xml:space="preserve">2 </w:t>
      </w:r>
      <w:r>
        <w:rPr>
          <w:rFonts w:hint="eastAsia"/>
        </w:rPr>
        <w:t>内部接口</w:t>
      </w:r>
      <w:bookmarkEnd w:id="75"/>
      <w:bookmarkEnd w:id="76"/>
      <w:bookmarkEnd w:id="77"/>
    </w:p>
    <w:p w:rsidR="0054323B" w:rsidRDefault="0054323B" w:rsidP="0054323B">
      <w:pPr>
        <w:numPr>
          <w:ilvl w:val="0"/>
          <w:numId w:val="39"/>
        </w:numPr>
        <w:ind w:firstLine="420"/>
      </w:pPr>
      <w:r>
        <w:rPr>
          <w:rFonts w:hint="eastAsia"/>
        </w:rPr>
        <w:t>AbstractManager</w:t>
      </w:r>
      <w:r>
        <w:rPr>
          <w:rFonts w:hint="eastAsia"/>
        </w:rPr>
        <w:t>接口：封装分页信息，所有的</w:t>
      </w:r>
      <w:r>
        <w:rPr>
          <w:rFonts w:hint="eastAsia"/>
        </w:rPr>
        <w:t>ManagerImpl</w:t>
      </w:r>
      <w:r>
        <w:rPr>
          <w:rFonts w:hint="eastAsia"/>
        </w:rPr>
        <w:t>均继承此接口；</w:t>
      </w:r>
    </w:p>
    <w:p w:rsidR="0054323B" w:rsidRDefault="0054323B" w:rsidP="0054323B">
      <w:pPr>
        <w:numPr>
          <w:ilvl w:val="0"/>
          <w:numId w:val="39"/>
        </w:numPr>
        <w:ind w:firstLine="420"/>
      </w:pPr>
      <w:r>
        <w:rPr>
          <w:rFonts w:hint="eastAsia"/>
        </w:rPr>
        <w:t>UserManager</w:t>
      </w:r>
      <w:r>
        <w:rPr>
          <w:rFonts w:hint="eastAsia"/>
        </w:rPr>
        <w:t>：封装系统用户有关</w:t>
      </w:r>
      <w:r>
        <w:rPr>
          <w:rFonts w:hint="eastAsia"/>
        </w:rPr>
        <w:t>API</w:t>
      </w:r>
      <w:r>
        <w:rPr>
          <w:rFonts w:hint="eastAsia"/>
        </w:rPr>
        <w:t>；</w:t>
      </w:r>
    </w:p>
    <w:p w:rsidR="0054323B" w:rsidRDefault="0054323B" w:rsidP="0054323B">
      <w:pPr>
        <w:numPr>
          <w:ilvl w:val="0"/>
          <w:numId w:val="39"/>
        </w:numPr>
        <w:ind w:firstLine="420"/>
      </w:pPr>
      <w:r>
        <w:rPr>
          <w:rFonts w:hint="eastAsia"/>
        </w:rPr>
        <w:t>PersonManager</w:t>
      </w:r>
      <w:r>
        <w:rPr>
          <w:rFonts w:hint="eastAsia"/>
        </w:rPr>
        <w:t>：封装租借客户有关</w:t>
      </w:r>
      <w:r>
        <w:rPr>
          <w:rFonts w:hint="eastAsia"/>
        </w:rPr>
        <w:t>API</w:t>
      </w:r>
      <w:r>
        <w:rPr>
          <w:rFonts w:hint="eastAsia"/>
        </w:rPr>
        <w:t>；</w:t>
      </w:r>
    </w:p>
    <w:p w:rsidR="0054323B" w:rsidRDefault="0054323B" w:rsidP="0054323B">
      <w:pPr>
        <w:numPr>
          <w:ilvl w:val="0"/>
          <w:numId w:val="39"/>
        </w:numPr>
        <w:ind w:firstLine="420"/>
      </w:pPr>
      <w:r>
        <w:rPr>
          <w:rFonts w:hint="eastAsia"/>
        </w:rPr>
        <w:t>PlaceManager</w:t>
      </w:r>
      <w:r>
        <w:rPr>
          <w:rFonts w:hint="eastAsia"/>
        </w:rPr>
        <w:t>：封装网点有关</w:t>
      </w:r>
      <w:r>
        <w:rPr>
          <w:rFonts w:hint="eastAsia"/>
        </w:rPr>
        <w:t>API</w:t>
      </w:r>
      <w:r>
        <w:rPr>
          <w:rFonts w:hint="eastAsia"/>
        </w:rPr>
        <w:t>；</w:t>
      </w:r>
    </w:p>
    <w:p w:rsidR="0054323B" w:rsidRDefault="0054323B" w:rsidP="0054323B">
      <w:pPr>
        <w:numPr>
          <w:ilvl w:val="0"/>
          <w:numId w:val="39"/>
        </w:numPr>
        <w:ind w:firstLine="420"/>
      </w:pPr>
      <w:r>
        <w:rPr>
          <w:rFonts w:hint="eastAsia"/>
        </w:rPr>
        <w:lastRenderedPageBreak/>
        <w:t>BicycleManager</w:t>
      </w:r>
      <w:r>
        <w:rPr>
          <w:rFonts w:hint="eastAsia"/>
        </w:rPr>
        <w:t>：封装自行车信息有关</w:t>
      </w:r>
      <w:r>
        <w:rPr>
          <w:rFonts w:hint="eastAsia"/>
        </w:rPr>
        <w:t>API</w:t>
      </w:r>
      <w:r>
        <w:rPr>
          <w:rFonts w:hint="eastAsia"/>
        </w:rPr>
        <w:t>；</w:t>
      </w:r>
    </w:p>
    <w:p w:rsidR="0054323B" w:rsidRDefault="0054323B" w:rsidP="0054323B">
      <w:pPr>
        <w:numPr>
          <w:ilvl w:val="0"/>
          <w:numId w:val="39"/>
        </w:numPr>
        <w:ind w:firstLine="420"/>
      </w:pPr>
      <w:r>
        <w:rPr>
          <w:rFonts w:hint="eastAsia"/>
        </w:rPr>
        <w:t>RentOrderManager</w:t>
      </w:r>
      <w:r>
        <w:rPr>
          <w:rFonts w:hint="eastAsia"/>
        </w:rPr>
        <w:t>：封装自行车租借信息有关</w:t>
      </w:r>
      <w:r>
        <w:rPr>
          <w:rFonts w:hint="eastAsia"/>
        </w:rPr>
        <w:t>API</w:t>
      </w:r>
      <w:r>
        <w:rPr>
          <w:rFonts w:hint="eastAsia"/>
        </w:rPr>
        <w:t>；</w:t>
      </w:r>
    </w:p>
    <w:p w:rsidR="0054323B" w:rsidRDefault="0054323B" w:rsidP="0054323B">
      <w:pPr>
        <w:numPr>
          <w:ilvl w:val="0"/>
          <w:numId w:val="39"/>
        </w:numPr>
        <w:ind w:firstLine="420"/>
      </w:pPr>
      <w:r>
        <w:rPr>
          <w:rFonts w:hint="eastAsia"/>
        </w:rPr>
        <w:t>JbpmFacade</w:t>
      </w:r>
      <w:r>
        <w:rPr>
          <w:rFonts w:hint="eastAsia"/>
        </w:rPr>
        <w:t>接口：封装和</w:t>
      </w:r>
      <w:r>
        <w:rPr>
          <w:rFonts w:hint="eastAsia"/>
        </w:rPr>
        <w:t>jbpm</w:t>
      </w:r>
      <w:r>
        <w:rPr>
          <w:rFonts w:hint="eastAsia"/>
        </w:rPr>
        <w:t>有关</w:t>
      </w:r>
      <w:r>
        <w:rPr>
          <w:rFonts w:hint="eastAsia"/>
        </w:rPr>
        <w:t xml:space="preserve">API, </w:t>
      </w:r>
      <w:r>
        <w:rPr>
          <w:rFonts w:hint="eastAsia"/>
        </w:rPr>
        <w:t>提供给系统使用；</w:t>
      </w:r>
    </w:p>
    <w:p w:rsidR="0054323B" w:rsidRDefault="0054323B" w:rsidP="0054323B">
      <w:pPr>
        <w:numPr>
          <w:ilvl w:val="0"/>
          <w:numId w:val="39"/>
        </w:numPr>
        <w:ind w:firstLine="420"/>
      </w:pPr>
      <w:r>
        <w:rPr>
          <w:rFonts w:hint="eastAsia"/>
        </w:rPr>
        <w:t>WorkflowManager</w:t>
      </w:r>
      <w:r>
        <w:rPr>
          <w:rFonts w:hint="eastAsia"/>
        </w:rPr>
        <w:t>接口：封装自行车申请调度流程有关</w:t>
      </w:r>
      <w:r>
        <w:rPr>
          <w:rFonts w:hint="eastAsia"/>
        </w:rPr>
        <w:t>API</w:t>
      </w:r>
      <w:r>
        <w:rPr>
          <w:rFonts w:hint="eastAsia"/>
        </w:rPr>
        <w:t>；</w:t>
      </w:r>
    </w:p>
    <w:p w:rsidR="0054323B" w:rsidRDefault="0054323B" w:rsidP="0054323B">
      <w:pPr>
        <w:numPr>
          <w:ilvl w:val="0"/>
          <w:numId w:val="39"/>
        </w:numPr>
        <w:ind w:firstLine="420"/>
      </w:pPr>
      <w:r>
        <w:rPr>
          <w:rFonts w:hint="eastAsia"/>
        </w:rPr>
        <w:t>DocumentManager</w:t>
      </w:r>
      <w:r>
        <w:rPr>
          <w:rFonts w:hint="eastAsia"/>
        </w:rPr>
        <w:t>接口：封装申请调度自行车有关</w:t>
      </w:r>
      <w:r>
        <w:rPr>
          <w:rFonts w:hint="eastAsia"/>
        </w:rPr>
        <w:t>API</w:t>
      </w:r>
      <w:r>
        <w:rPr>
          <w:rFonts w:hint="eastAsia"/>
        </w:rPr>
        <w:t>；</w:t>
      </w:r>
    </w:p>
    <w:p w:rsidR="0054323B" w:rsidRDefault="0054323B" w:rsidP="0054323B">
      <w:pPr>
        <w:numPr>
          <w:ilvl w:val="0"/>
          <w:numId w:val="39"/>
        </w:numPr>
        <w:ind w:firstLine="420"/>
      </w:pPr>
      <w:r>
        <w:rPr>
          <w:rFonts w:hint="eastAsia"/>
        </w:rPr>
        <w:t>ApproveInfoManager</w:t>
      </w:r>
      <w:r>
        <w:rPr>
          <w:rFonts w:hint="eastAsia"/>
        </w:rPr>
        <w:t>接口：封装自行车调度申请单审批有关</w:t>
      </w:r>
      <w:r>
        <w:rPr>
          <w:rFonts w:hint="eastAsia"/>
        </w:rPr>
        <w:t>API</w:t>
      </w:r>
      <w:r>
        <w:rPr>
          <w:rFonts w:hint="eastAsia"/>
        </w:rPr>
        <w:t>。</w:t>
      </w:r>
    </w:p>
    <w:p w:rsidR="0054323B" w:rsidRDefault="0054323B" w:rsidP="0054323B">
      <w:pPr>
        <w:pStyle w:val="1"/>
      </w:pPr>
      <w:bookmarkStart w:id="78" w:name="_Toc295291875"/>
      <w:bookmarkStart w:id="79" w:name="_Toc4561"/>
      <w:bookmarkStart w:id="80" w:name="_Toc407629877"/>
      <w:r>
        <w:rPr>
          <w:rFonts w:hint="eastAsia"/>
        </w:rPr>
        <w:t xml:space="preserve">4 </w:t>
      </w:r>
      <w:r>
        <w:rPr>
          <w:rFonts w:hint="eastAsia"/>
        </w:rPr>
        <w:t>运行设计</w:t>
      </w:r>
      <w:bookmarkEnd w:id="78"/>
      <w:bookmarkEnd w:id="79"/>
      <w:bookmarkEnd w:id="80"/>
    </w:p>
    <w:p w:rsidR="0054323B" w:rsidRDefault="0054323B" w:rsidP="0054323B">
      <w:pPr>
        <w:pStyle w:val="2"/>
      </w:pPr>
      <w:bookmarkStart w:id="81" w:name="_Toc295291876"/>
      <w:bookmarkStart w:id="82" w:name="_Toc20008"/>
      <w:bookmarkStart w:id="83" w:name="_Toc407629878"/>
      <w:r>
        <w:t>4.</w:t>
      </w:r>
      <w:r>
        <w:rPr>
          <w:rFonts w:hint="eastAsia"/>
        </w:rPr>
        <w:t xml:space="preserve">1 </w:t>
      </w:r>
      <w:r>
        <w:rPr>
          <w:rFonts w:hint="eastAsia"/>
        </w:rPr>
        <w:t>运行模块组合</w:t>
      </w:r>
      <w:bookmarkEnd w:id="81"/>
      <w:bookmarkEnd w:id="82"/>
      <w:bookmarkEnd w:id="83"/>
    </w:p>
    <w:p w:rsidR="0054323B" w:rsidRDefault="0054323B" w:rsidP="0054323B">
      <w:pPr>
        <w:spacing w:line="360" w:lineRule="auto"/>
        <w:ind w:firstLine="420"/>
      </w:pPr>
      <w:r>
        <w:rPr>
          <w:rFonts w:hint="eastAsia"/>
        </w:rPr>
        <w:t>根据系统用户类型的不同，其权限也不同，可以访问到的页面以及使用的功能也不同。</w:t>
      </w:r>
    </w:p>
    <w:p w:rsidR="0054323B" w:rsidRDefault="0054323B" w:rsidP="0054323B">
      <w:pPr>
        <w:pStyle w:val="2"/>
      </w:pPr>
      <w:bookmarkStart w:id="84" w:name="_Toc295291877"/>
      <w:bookmarkStart w:id="85" w:name="_Toc4450"/>
      <w:bookmarkStart w:id="86" w:name="_Toc407629879"/>
      <w:r>
        <w:t>4.</w:t>
      </w:r>
      <w:r>
        <w:rPr>
          <w:rFonts w:hint="eastAsia"/>
        </w:rPr>
        <w:t xml:space="preserve">2 </w:t>
      </w:r>
      <w:r>
        <w:rPr>
          <w:rFonts w:hint="eastAsia"/>
        </w:rPr>
        <w:t>运行控制</w:t>
      </w:r>
      <w:bookmarkEnd w:id="84"/>
      <w:bookmarkEnd w:id="85"/>
      <w:bookmarkEnd w:id="86"/>
    </w:p>
    <w:p w:rsidR="0054323B" w:rsidRDefault="0054323B" w:rsidP="0054323B">
      <w:pPr>
        <w:spacing w:line="360" w:lineRule="auto"/>
        <w:ind w:firstLine="420"/>
      </w:pPr>
      <w:r>
        <w:rPr>
          <w:rFonts w:hint="eastAsia"/>
        </w:rPr>
        <w:t>如果用户未登录，在地址栏输入除登录页面地址外的地址，系统自动转为登录页面。</w:t>
      </w:r>
    </w:p>
    <w:p w:rsidR="0054323B" w:rsidRDefault="0054323B" w:rsidP="0054323B">
      <w:pPr>
        <w:spacing w:line="360" w:lineRule="auto"/>
        <w:ind w:firstLine="420"/>
      </w:pPr>
      <w:r>
        <w:rPr>
          <w:rFonts w:hint="eastAsia"/>
        </w:rPr>
        <w:t>系统管理人员分为超级管理员、网点管理员、维护人员、运输人员四类。</w:t>
      </w:r>
    </w:p>
    <w:p w:rsidR="0054323B" w:rsidRDefault="0054323B" w:rsidP="0054323B">
      <w:pPr>
        <w:spacing w:line="360" w:lineRule="auto"/>
        <w:ind w:firstLine="420"/>
      </w:pPr>
      <w:r>
        <w:rPr>
          <w:rFonts w:hint="eastAsia"/>
        </w:rPr>
        <w:t>网点管理员拥有“用户中心”中的“修改密码”模块，“调度管理”中的“申请自行车调度”模块，以及除“维护中心”外的其他所有模块；维护人员拥有“用户中心”中的“修改密码”模块，及“维护中心”的所有模块；运输人员拥有拥有“用户中心”中的“修改密码”模块，及“调度管理”中的“申请自行车调度”模块；超级管理员拥有网点管理员和运输人员的所有功能模块。</w:t>
      </w:r>
    </w:p>
    <w:p w:rsidR="0054323B" w:rsidRDefault="0054323B" w:rsidP="0054323B">
      <w:pPr>
        <w:spacing w:line="360" w:lineRule="auto"/>
        <w:ind w:firstLine="420"/>
      </w:pPr>
      <w:r>
        <w:rPr>
          <w:rFonts w:ascii="宋体" w:hAnsi="宋体" w:hint="eastAsia"/>
          <w:color w:val="000000"/>
          <w:sz w:val="27"/>
        </w:rPr>
        <w:t>登录</w:t>
      </w:r>
      <w:r>
        <w:rPr>
          <w:rFonts w:ascii="宋体" w:hAnsi="宋体"/>
          <w:color w:val="000000"/>
          <w:sz w:val="27"/>
        </w:rPr>
        <w:t>页面</w:t>
      </w:r>
      <w:r>
        <w:rPr>
          <w:rFonts w:ascii="宋体" w:hAnsi="宋体" w:hint="eastAsia"/>
          <w:color w:val="000000"/>
          <w:sz w:val="27"/>
        </w:rPr>
        <w:t>须用户</w:t>
      </w:r>
      <w:r>
        <w:rPr>
          <w:rFonts w:ascii="宋体" w:hAnsi="宋体"/>
          <w:color w:val="000000"/>
          <w:sz w:val="27"/>
        </w:rPr>
        <w:t>正确输入用户名和密码，不匹配者不能使用上述功能</w:t>
      </w:r>
      <w:r>
        <w:rPr>
          <w:rFonts w:ascii="宋体" w:hAnsi="宋体" w:hint="eastAsia"/>
          <w:color w:val="000000"/>
          <w:sz w:val="27"/>
        </w:rPr>
        <w:t>。</w:t>
      </w:r>
    </w:p>
    <w:p w:rsidR="0054323B" w:rsidRDefault="0054323B" w:rsidP="0054323B">
      <w:pPr>
        <w:pStyle w:val="2"/>
      </w:pPr>
      <w:bookmarkStart w:id="87" w:name="_Toc295291878"/>
      <w:bookmarkStart w:id="88" w:name="_Toc10917"/>
      <w:bookmarkStart w:id="89" w:name="_Toc407629880"/>
      <w:r>
        <w:t>4.</w:t>
      </w:r>
      <w:r>
        <w:rPr>
          <w:rFonts w:hint="eastAsia"/>
        </w:rPr>
        <w:t xml:space="preserve">3 </w:t>
      </w:r>
      <w:r>
        <w:rPr>
          <w:rFonts w:hint="eastAsia"/>
        </w:rPr>
        <w:t>运行时间</w:t>
      </w:r>
      <w:bookmarkEnd w:id="87"/>
      <w:bookmarkEnd w:id="88"/>
      <w:bookmarkEnd w:id="89"/>
    </w:p>
    <w:p w:rsidR="0054323B" w:rsidRDefault="0054323B" w:rsidP="0054323B">
      <w:r>
        <w:rPr>
          <w:rFonts w:hint="eastAsia"/>
        </w:rPr>
        <w:t xml:space="preserve">  </w:t>
      </w:r>
      <w:r>
        <w:rPr>
          <w:rFonts w:hint="eastAsia"/>
        </w:rPr>
        <w:t>暂无要求</w:t>
      </w:r>
    </w:p>
    <w:p w:rsidR="0054323B" w:rsidRDefault="0054323B" w:rsidP="0054323B">
      <w:pPr>
        <w:pStyle w:val="1"/>
      </w:pPr>
      <w:bookmarkStart w:id="90" w:name="_Toc295291879"/>
      <w:bookmarkStart w:id="91" w:name="_Toc4855"/>
      <w:bookmarkStart w:id="92" w:name="_Toc407629881"/>
      <w:r>
        <w:rPr>
          <w:rFonts w:hint="eastAsia"/>
        </w:rPr>
        <w:lastRenderedPageBreak/>
        <w:t xml:space="preserve">5 </w:t>
      </w:r>
      <w:r>
        <w:rPr>
          <w:rFonts w:hint="eastAsia"/>
        </w:rPr>
        <w:t>系统数据结构设计</w:t>
      </w:r>
      <w:bookmarkEnd w:id="90"/>
      <w:bookmarkEnd w:id="91"/>
      <w:bookmarkEnd w:id="92"/>
      <w:r>
        <w:rPr>
          <w:rFonts w:hint="eastAsia"/>
        </w:rPr>
        <w:t xml:space="preserve"> </w:t>
      </w:r>
    </w:p>
    <w:p w:rsidR="0054323B" w:rsidRDefault="0054323B" w:rsidP="0054323B">
      <w:pPr>
        <w:numPr>
          <w:ilvl w:val="0"/>
          <w:numId w:val="40"/>
        </w:numPr>
        <w:spacing w:line="360" w:lineRule="auto"/>
      </w:pPr>
      <w:r>
        <w:rPr>
          <w:rFonts w:hint="eastAsia"/>
        </w:rPr>
        <w:t>自行车网点类（</w:t>
      </w:r>
      <w:r>
        <w:rPr>
          <w:rFonts w:hint="eastAsia"/>
        </w:rPr>
        <w:t>Place</w:t>
      </w:r>
      <w:r>
        <w:rPr>
          <w:rFonts w:hint="eastAsia"/>
        </w:rPr>
        <w:t>）：</w:t>
      </w:r>
    </w:p>
    <w:p w:rsidR="0054323B" w:rsidRDefault="0054323B" w:rsidP="0054323B">
      <w:pPr>
        <w:spacing w:line="360" w:lineRule="auto"/>
        <w:ind w:left="420"/>
      </w:pPr>
      <w:r>
        <w:rPr>
          <w:rFonts w:hint="eastAsia"/>
        </w:rPr>
        <w:t>成员变量：</w:t>
      </w:r>
    </w:p>
    <w:p w:rsidR="0054323B" w:rsidRDefault="0054323B" w:rsidP="0054323B">
      <w:pPr>
        <w:ind w:firstLineChars="200" w:firstLine="480"/>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pPr>
      <w:r>
        <w:rPr>
          <w:rFonts w:hint="eastAsia"/>
        </w:rPr>
        <w:t xml:space="preserve">private </w:t>
      </w:r>
      <w:r>
        <w:t>name</w:t>
      </w:r>
      <w:r>
        <w:rPr>
          <w:rFonts w:hint="eastAsia"/>
        </w:rPr>
        <w:t>: String            //</w:t>
      </w:r>
      <w:r>
        <w:rPr>
          <w:rFonts w:hint="eastAsia"/>
        </w:rPr>
        <w:t>网点名称</w:t>
      </w:r>
    </w:p>
    <w:p w:rsidR="0054323B" w:rsidRDefault="0054323B" w:rsidP="0054323B">
      <w:r>
        <w:rPr>
          <w:rFonts w:hint="eastAsia"/>
        </w:rPr>
        <w:t xml:space="preserve">        private address: String          //</w:t>
      </w:r>
      <w:r>
        <w:rPr>
          <w:rFonts w:hint="eastAsia"/>
        </w:rPr>
        <w:t>详细地址</w:t>
      </w:r>
    </w:p>
    <w:p w:rsidR="0054323B" w:rsidRDefault="0054323B" w:rsidP="0054323B">
      <w:pPr>
        <w:ind w:leftChars="200" w:left="480" w:firstLineChars="200" w:firstLine="480"/>
      </w:pPr>
      <w:r>
        <w:rPr>
          <w:rFonts w:hint="eastAsia"/>
        </w:rPr>
        <w:t>private phone:String           //</w:t>
      </w:r>
      <w:r>
        <w:rPr>
          <w:rFonts w:hint="eastAsia"/>
        </w:rPr>
        <w:t>联系方式</w:t>
      </w:r>
    </w:p>
    <w:p w:rsidR="0054323B" w:rsidRDefault="0054323B" w:rsidP="0054323B">
      <w:pPr>
        <w:ind w:leftChars="200" w:left="480" w:firstLineChars="200" w:firstLine="480"/>
      </w:pPr>
      <w:r>
        <w:rPr>
          <w:rFonts w:hint="eastAsia"/>
        </w:rPr>
        <w:t xml:space="preserve">private managers:Set&lt;User&gt;    </w:t>
      </w:r>
      <w:r>
        <w:rPr>
          <w:rFonts w:hint="eastAsia"/>
        </w:rPr>
        <w:tab/>
        <w:t>//</w:t>
      </w:r>
      <w:r>
        <w:rPr>
          <w:rFonts w:hint="eastAsia"/>
        </w:rPr>
        <w:t>管理人员</w:t>
      </w:r>
    </w:p>
    <w:p w:rsidR="0054323B" w:rsidRDefault="0054323B" w:rsidP="0054323B">
      <w:pPr>
        <w:ind w:left="420" w:firstLine="420"/>
      </w:pPr>
    </w:p>
    <w:p w:rsidR="0054323B" w:rsidRDefault="0054323B" w:rsidP="0054323B">
      <w:pPr>
        <w:numPr>
          <w:ilvl w:val="0"/>
          <w:numId w:val="40"/>
        </w:numPr>
        <w:spacing w:line="360" w:lineRule="auto"/>
      </w:pPr>
      <w:r>
        <w:rPr>
          <w:rFonts w:hint="eastAsia"/>
        </w:rPr>
        <w:t>系统用户类（</w:t>
      </w:r>
      <w:r>
        <w:rPr>
          <w:rFonts w:hint="eastAsia"/>
        </w:rPr>
        <w:t>User</w:t>
      </w:r>
      <w:r>
        <w:rPr>
          <w:rFonts w:hint="eastAsia"/>
        </w:rPr>
        <w:t>）：</w:t>
      </w:r>
    </w:p>
    <w:p w:rsidR="0054323B" w:rsidRDefault="0054323B" w:rsidP="0054323B">
      <w:pPr>
        <w:spacing w:line="360" w:lineRule="auto"/>
        <w:ind w:left="420"/>
      </w:pPr>
      <w:r>
        <w:rPr>
          <w:rFonts w:hint="eastAsia"/>
          <w:color w:val="FF0000"/>
        </w:rPr>
        <w:t xml:space="preserve"> </w:t>
      </w:r>
      <w:r>
        <w:rPr>
          <w:rFonts w:hint="eastAsia"/>
        </w:rPr>
        <w:t>成员变量：</w:t>
      </w:r>
    </w:p>
    <w:p w:rsidR="0054323B" w:rsidRDefault="0054323B" w:rsidP="0054323B">
      <w:pPr>
        <w:ind w:firstLineChars="200" w:firstLine="480"/>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pPr>
      <w:r>
        <w:rPr>
          <w:rFonts w:hint="eastAsia"/>
        </w:rPr>
        <w:t xml:space="preserve">private </w:t>
      </w:r>
      <w:r>
        <w:t>name</w:t>
      </w:r>
      <w:r>
        <w:rPr>
          <w:rFonts w:hint="eastAsia"/>
        </w:rPr>
        <w:t>: String            //</w:t>
      </w:r>
      <w:r>
        <w:rPr>
          <w:rFonts w:hint="eastAsia"/>
        </w:rPr>
        <w:t>姓名（真实姓名）</w:t>
      </w:r>
    </w:p>
    <w:p w:rsidR="0054323B" w:rsidRDefault="0054323B" w:rsidP="0054323B">
      <w:pPr>
        <w:ind w:firstLineChars="200" w:firstLine="480"/>
      </w:pPr>
      <w:r>
        <w:rPr>
          <w:rFonts w:hint="eastAsia"/>
        </w:rPr>
        <w:t xml:space="preserve">   private code: String</w:t>
      </w:r>
      <w:r>
        <w:rPr>
          <w:rFonts w:hint="eastAsia"/>
        </w:rPr>
        <w:tab/>
      </w:r>
      <w:r>
        <w:rPr>
          <w:rFonts w:hint="eastAsia"/>
        </w:rPr>
        <w:tab/>
      </w:r>
      <w:r>
        <w:rPr>
          <w:rFonts w:hint="eastAsia"/>
        </w:rPr>
        <w:tab/>
      </w:r>
      <w:r>
        <w:rPr>
          <w:rFonts w:hint="eastAsia"/>
        </w:rPr>
        <w:tab/>
        <w:t xml:space="preserve"> //</w:t>
      </w:r>
      <w:r>
        <w:rPr>
          <w:rFonts w:hint="eastAsia"/>
        </w:rPr>
        <w:t>登录账号</w:t>
      </w:r>
    </w:p>
    <w:p w:rsidR="0054323B" w:rsidRDefault="0054323B" w:rsidP="0054323B">
      <w:pPr>
        <w:ind w:firstLineChars="200" w:firstLine="480"/>
      </w:pPr>
      <w:r>
        <w:rPr>
          <w:rFonts w:hint="eastAsia"/>
        </w:rPr>
        <w:t xml:space="preserve"> </w:t>
      </w:r>
      <w:r>
        <w:rPr>
          <w:rFonts w:hint="eastAsia"/>
        </w:rPr>
        <w:tab/>
        <w:t>private phone: String</w:t>
      </w:r>
      <w:r>
        <w:rPr>
          <w:rFonts w:hint="eastAsia"/>
        </w:rPr>
        <w:tab/>
      </w:r>
      <w:r>
        <w:rPr>
          <w:rFonts w:hint="eastAsia"/>
        </w:rPr>
        <w:tab/>
      </w:r>
      <w:r>
        <w:rPr>
          <w:rFonts w:hint="eastAsia"/>
        </w:rPr>
        <w:tab/>
      </w:r>
      <w:r>
        <w:rPr>
          <w:rFonts w:hint="eastAsia"/>
        </w:rPr>
        <w:tab/>
        <w:t xml:space="preserve"> //</w:t>
      </w:r>
      <w:r>
        <w:rPr>
          <w:rFonts w:hint="eastAsia"/>
        </w:rPr>
        <w:t>联系电话</w:t>
      </w:r>
    </w:p>
    <w:p w:rsidR="0054323B" w:rsidRDefault="0054323B" w:rsidP="0054323B">
      <w:pPr>
        <w:ind w:firstLineChars="200" w:firstLine="480"/>
      </w:pPr>
      <w:r>
        <w:rPr>
          <w:rFonts w:hint="eastAsia"/>
        </w:rPr>
        <w:t xml:space="preserve"> </w:t>
      </w:r>
      <w:r>
        <w:rPr>
          <w:rFonts w:hint="eastAsia"/>
        </w:rPr>
        <w:tab/>
        <w:t>private pwd: String</w:t>
      </w:r>
      <w:r>
        <w:rPr>
          <w:rFonts w:hint="eastAsia"/>
        </w:rPr>
        <w:tab/>
      </w:r>
      <w:r>
        <w:rPr>
          <w:rFonts w:hint="eastAsia"/>
        </w:rPr>
        <w:tab/>
      </w:r>
      <w:r>
        <w:rPr>
          <w:rFonts w:hint="eastAsia"/>
        </w:rPr>
        <w:tab/>
      </w:r>
      <w:r>
        <w:rPr>
          <w:rFonts w:hint="eastAsia"/>
        </w:rPr>
        <w:tab/>
        <w:t xml:space="preserve"> //</w:t>
      </w:r>
      <w:r>
        <w:rPr>
          <w:rFonts w:hint="eastAsia"/>
        </w:rPr>
        <w:t>登录密码</w:t>
      </w:r>
    </w:p>
    <w:p w:rsidR="0054323B" w:rsidRDefault="0054323B" w:rsidP="0054323B">
      <w:pPr>
        <w:ind w:leftChars="200" w:left="480" w:firstLineChars="200" w:firstLine="480"/>
      </w:pPr>
      <w:r>
        <w:rPr>
          <w:rFonts w:hint="eastAsia"/>
        </w:rPr>
        <w:t>private type: int               //</w:t>
      </w:r>
      <w:r>
        <w:rPr>
          <w:rFonts w:hint="eastAsia"/>
        </w:rPr>
        <w:t>管理人员类型</w:t>
      </w:r>
    </w:p>
    <w:p w:rsidR="0054323B" w:rsidRDefault="0054323B" w:rsidP="0054323B">
      <w:pPr>
        <w:ind w:leftChars="200" w:left="480" w:firstLineChars="200" w:firstLine="480"/>
      </w:pPr>
      <w:r>
        <w:rPr>
          <w:rFonts w:hint="eastAsia"/>
        </w:rPr>
        <w:t>private place:Place            //</w:t>
      </w:r>
      <w:r>
        <w:rPr>
          <w:rFonts w:hint="eastAsia"/>
        </w:rPr>
        <w:t>所属网点</w:t>
      </w:r>
    </w:p>
    <w:p w:rsidR="0054323B" w:rsidRDefault="0054323B" w:rsidP="0054323B">
      <w:pPr>
        <w:ind w:leftChars="200" w:left="480" w:firstLineChars="200" w:firstLine="480"/>
      </w:pPr>
    </w:p>
    <w:p w:rsidR="0054323B" w:rsidRDefault="0054323B" w:rsidP="0054323B">
      <w:pPr>
        <w:numPr>
          <w:ilvl w:val="0"/>
          <w:numId w:val="40"/>
        </w:numPr>
        <w:spacing w:line="360" w:lineRule="auto"/>
      </w:pPr>
      <w:r>
        <w:rPr>
          <w:rFonts w:hint="eastAsia"/>
        </w:rPr>
        <w:t>客户类（</w:t>
      </w:r>
      <w:r>
        <w:rPr>
          <w:rFonts w:hint="eastAsia"/>
        </w:rPr>
        <w:t>Person</w:t>
      </w:r>
      <w:r>
        <w:rPr>
          <w:rFonts w:hint="eastAsia"/>
        </w:rPr>
        <w:t>）：</w:t>
      </w:r>
    </w:p>
    <w:p w:rsidR="0054323B" w:rsidRDefault="0054323B" w:rsidP="0054323B">
      <w:pPr>
        <w:spacing w:line="360" w:lineRule="auto"/>
        <w:ind w:leftChars="200" w:left="480" w:firstLineChars="50" w:firstLine="120"/>
      </w:pPr>
      <w:r>
        <w:rPr>
          <w:rFonts w:hint="eastAsia"/>
        </w:rPr>
        <w:t>成员变量：</w:t>
      </w:r>
      <w:r>
        <w:rPr>
          <w:rFonts w:hint="eastAsia"/>
        </w:rPr>
        <w:t xml:space="preserve"> </w:t>
      </w:r>
    </w:p>
    <w:p w:rsidR="0054323B" w:rsidRDefault="0054323B" w:rsidP="0054323B">
      <w:pPr>
        <w:ind w:firstLineChars="200" w:firstLine="480"/>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374" w:firstLine="898"/>
      </w:pPr>
      <w:r>
        <w:rPr>
          <w:rFonts w:hint="eastAsia"/>
        </w:rPr>
        <w:t>private idCard: String            //</w:t>
      </w:r>
      <w:r>
        <w:rPr>
          <w:rFonts w:hint="eastAsia"/>
        </w:rPr>
        <w:t>身份证号</w:t>
      </w:r>
    </w:p>
    <w:p w:rsidR="0054323B" w:rsidRDefault="0054323B" w:rsidP="0054323B">
      <w:pPr>
        <w:ind w:firstLineChars="200" w:firstLine="480"/>
      </w:pPr>
      <w:r>
        <w:rPr>
          <w:rFonts w:hint="eastAsia"/>
        </w:rPr>
        <w:t xml:space="preserve">   private name: String</w:t>
      </w:r>
      <w:r>
        <w:rPr>
          <w:rFonts w:hint="eastAsia"/>
        </w:rPr>
        <w:tab/>
      </w:r>
      <w:r>
        <w:rPr>
          <w:rFonts w:hint="eastAsia"/>
        </w:rPr>
        <w:tab/>
      </w:r>
      <w:r>
        <w:rPr>
          <w:rFonts w:hint="eastAsia"/>
        </w:rPr>
        <w:tab/>
      </w:r>
      <w:r>
        <w:rPr>
          <w:rFonts w:hint="eastAsia"/>
        </w:rPr>
        <w:tab/>
        <w:t xml:space="preserve">  //</w:t>
      </w:r>
      <w:r>
        <w:rPr>
          <w:rFonts w:hint="eastAsia"/>
        </w:rPr>
        <w:t>姓名</w:t>
      </w:r>
    </w:p>
    <w:p w:rsidR="0054323B" w:rsidRDefault="0054323B" w:rsidP="0054323B">
      <w:pPr>
        <w:ind w:firstLineChars="200" w:firstLine="480"/>
      </w:pPr>
      <w:r>
        <w:rPr>
          <w:rFonts w:hint="eastAsia"/>
        </w:rPr>
        <w:t xml:space="preserve"> </w:t>
      </w:r>
      <w:r>
        <w:rPr>
          <w:rFonts w:hint="eastAsia"/>
        </w:rPr>
        <w:tab/>
        <w:t>private phone: String</w:t>
      </w:r>
      <w:r>
        <w:rPr>
          <w:rFonts w:hint="eastAsia"/>
        </w:rPr>
        <w:tab/>
      </w:r>
      <w:r>
        <w:rPr>
          <w:rFonts w:hint="eastAsia"/>
        </w:rPr>
        <w:tab/>
      </w:r>
      <w:r>
        <w:rPr>
          <w:rFonts w:hint="eastAsia"/>
        </w:rPr>
        <w:tab/>
      </w:r>
      <w:r>
        <w:rPr>
          <w:rFonts w:hint="eastAsia"/>
        </w:rPr>
        <w:tab/>
        <w:t xml:space="preserve">  //</w:t>
      </w:r>
      <w:r>
        <w:rPr>
          <w:rFonts w:hint="eastAsia"/>
        </w:rPr>
        <w:t>联系电话</w:t>
      </w:r>
    </w:p>
    <w:p w:rsidR="0054323B" w:rsidRDefault="0054323B" w:rsidP="0054323B">
      <w:pPr>
        <w:ind w:firstLineChars="200" w:firstLine="480"/>
      </w:pPr>
    </w:p>
    <w:p w:rsidR="0054323B" w:rsidRDefault="0054323B" w:rsidP="0054323B">
      <w:pPr>
        <w:numPr>
          <w:ilvl w:val="0"/>
          <w:numId w:val="40"/>
        </w:numPr>
        <w:spacing w:line="360" w:lineRule="auto"/>
      </w:pPr>
      <w:r>
        <w:rPr>
          <w:rFonts w:hint="eastAsia"/>
        </w:rPr>
        <w:t>自行车类型类（</w:t>
      </w:r>
      <w:r>
        <w:rPr>
          <w:rFonts w:hint="eastAsia"/>
        </w:rPr>
        <w:t>BicycleType</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w:t>
      </w:r>
      <w:r>
        <w:t>name</w:t>
      </w:r>
      <w:r>
        <w:rPr>
          <w:rFonts w:hint="eastAsia"/>
        </w:rPr>
        <w:t>: String            //</w:t>
      </w:r>
      <w:r>
        <w:rPr>
          <w:rFonts w:hint="eastAsia"/>
        </w:rPr>
        <w:t>自行车类型名称</w:t>
      </w:r>
    </w:p>
    <w:p w:rsidR="0054323B" w:rsidRDefault="0054323B" w:rsidP="0054323B">
      <w:pPr>
        <w:ind w:firstLine="420"/>
      </w:pPr>
      <w:r>
        <w:rPr>
          <w:rFonts w:hint="eastAsia"/>
        </w:rPr>
        <w:t xml:space="preserve">        private loading: String          //</w:t>
      </w:r>
    </w:p>
    <w:p w:rsidR="0054323B" w:rsidRDefault="0054323B" w:rsidP="0054323B">
      <w:pPr>
        <w:ind w:leftChars="200" w:left="480" w:firstLineChars="374" w:firstLine="898"/>
      </w:pPr>
      <w:r>
        <w:rPr>
          <w:rFonts w:hint="eastAsia"/>
        </w:rPr>
        <w:t>private unitprice: float          //</w:t>
      </w:r>
      <w:r>
        <w:rPr>
          <w:rFonts w:hint="eastAsia"/>
        </w:rPr>
        <w:t>租借单价（元</w:t>
      </w:r>
      <w:r>
        <w:rPr>
          <w:rFonts w:hint="eastAsia"/>
        </w:rPr>
        <w:t>/</w:t>
      </w:r>
      <w:r>
        <w:rPr>
          <w:rFonts w:hint="eastAsia"/>
        </w:rPr>
        <w:t>小时）</w:t>
      </w:r>
    </w:p>
    <w:p w:rsidR="0054323B" w:rsidRDefault="0054323B" w:rsidP="0054323B">
      <w:pPr>
        <w:ind w:left="840" w:firstLine="420"/>
      </w:pPr>
      <w:r>
        <w:rPr>
          <w:rFonts w:hint="eastAsia"/>
        </w:rPr>
        <w:t xml:space="preserve"> private color: String            //</w:t>
      </w:r>
      <w:r>
        <w:rPr>
          <w:rFonts w:hint="eastAsia"/>
        </w:rPr>
        <w:t>颜色</w:t>
      </w:r>
    </w:p>
    <w:p w:rsidR="0054323B" w:rsidRDefault="0054323B" w:rsidP="0054323B">
      <w:pPr>
        <w:ind w:left="840" w:firstLine="420"/>
      </w:pPr>
      <w:r>
        <w:rPr>
          <w:rFonts w:hint="eastAsia"/>
        </w:rPr>
        <w:t xml:space="preserve"> private description: String       //</w:t>
      </w:r>
      <w:r>
        <w:rPr>
          <w:rFonts w:hint="eastAsia"/>
        </w:rPr>
        <w:t>描述</w:t>
      </w:r>
    </w:p>
    <w:p w:rsidR="0054323B" w:rsidRDefault="0054323B" w:rsidP="0054323B">
      <w:pPr>
        <w:ind w:leftChars="200" w:left="480" w:firstLineChars="374" w:firstLine="898"/>
      </w:pPr>
      <w:r>
        <w:rPr>
          <w:rFonts w:hint="eastAsia"/>
        </w:rPr>
        <w:t>private bicycle:Set&lt;Bicycle&gt;    //</w:t>
      </w:r>
      <w:r>
        <w:rPr>
          <w:rFonts w:hint="eastAsia"/>
        </w:rPr>
        <w:t>自行车</w:t>
      </w:r>
    </w:p>
    <w:p w:rsidR="0054323B" w:rsidRDefault="0054323B" w:rsidP="0054323B">
      <w:pPr>
        <w:spacing w:line="360" w:lineRule="auto"/>
        <w:ind w:leftChars="200" w:left="480" w:firstLineChars="50" w:firstLine="120"/>
      </w:pPr>
    </w:p>
    <w:p w:rsidR="0054323B" w:rsidRDefault="0054323B" w:rsidP="0054323B">
      <w:pPr>
        <w:spacing w:line="360" w:lineRule="auto"/>
        <w:ind w:leftChars="200" w:left="480" w:firstLineChars="50" w:firstLine="120"/>
      </w:pPr>
    </w:p>
    <w:p w:rsidR="0054323B" w:rsidRDefault="0054323B" w:rsidP="0054323B">
      <w:pPr>
        <w:numPr>
          <w:ilvl w:val="0"/>
          <w:numId w:val="40"/>
        </w:numPr>
        <w:spacing w:line="360" w:lineRule="auto"/>
      </w:pPr>
      <w:r>
        <w:rPr>
          <w:rFonts w:hint="eastAsia"/>
        </w:rPr>
        <w:lastRenderedPageBreak/>
        <w:t>自行车信息类（</w:t>
      </w:r>
      <w:r>
        <w:rPr>
          <w:rFonts w:hint="eastAsia"/>
        </w:rPr>
        <w:t>Bicycle</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r>
      <w:r>
        <w:rPr>
          <w:rFonts w:hint="eastAsia"/>
        </w:rPr>
        <w:tab/>
        <w:t xml:space="preserve"> //</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status: int             </w:t>
      </w:r>
      <w:r>
        <w:rPr>
          <w:rFonts w:hint="eastAsia"/>
        </w:rPr>
        <w:tab/>
      </w:r>
      <w:r>
        <w:rPr>
          <w:rFonts w:hint="eastAsia"/>
        </w:rPr>
        <w:tab/>
      </w:r>
      <w:r>
        <w:rPr>
          <w:rFonts w:hint="eastAsia"/>
        </w:rPr>
        <w:tab/>
        <w:t xml:space="preserve"> //</w:t>
      </w:r>
      <w:r>
        <w:rPr>
          <w:rFonts w:hint="eastAsia"/>
        </w:rPr>
        <w:t>自行车状态</w:t>
      </w:r>
    </w:p>
    <w:p w:rsidR="0054323B" w:rsidRDefault="0054323B" w:rsidP="0054323B">
      <w:r>
        <w:rPr>
          <w:rFonts w:hint="eastAsia"/>
        </w:rPr>
        <w:t xml:space="preserve">          private buyDate: Date          </w:t>
      </w:r>
      <w:r>
        <w:rPr>
          <w:rFonts w:hint="eastAsia"/>
        </w:rPr>
        <w:tab/>
      </w:r>
      <w:r>
        <w:rPr>
          <w:rFonts w:hint="eastAsia"/>
        </w:rPr>
        <w:tab/>
      </w:r>
      <w:r>
        <w:rPr>
          <w:rFonts w:hint="eastAsia"/>
        </w:rPr>
        <w:tab/>
        <w:t>//</w:t>
      </w:r>
      <w:r>
        <w:rPr>
          <w:rFonts w:hint="eastAsia"/>
        </w:rPr>
        <w:t>购车日期</w:t>
      </w:r>
    </w:p>
    <w:p w:rsidR="0054323B" w:rsidRDefault="0054323B" w:rsidP="0054323B">
      <w:pPr>
        <w:ind w:left="840" w:firstLine="420"/>
      </w:pPr>
      <w:r>
        <w:rPr>
          <w:rFonts w:hint="eastAsia"/>
        </w:rPr>
        <w:t>private color: String                    //</w:t>
      </w:r>
      <w:r>
        <w:rPr>
          <w:rFonts w:hint="eastAsia"/>
        </w:rPr>
        <w:t>颜色</w:t>
      </w:r>
    </w:p>
    <w:p w:rsidR="0054323B" w:rsidRDefault="0054323B" w:rsidP="0054323B">
      <w:pPr>
        <w:ind w:left="840" w:firstLine="420"/>
      </w:pPr>
      <w:r>
        <w:rPr>
          <w:rFonts w:hint="eastAsia"/>
        </w:rPr>
        <w:t>private bicycleType: Set&lt;BicycleType&gt;    //</w:t>
      </w:r>
      <w:r>
        <w:rPr>
          <w:rFonts w:hint="eastAsia"/>
        </w:rPr>
        <w:t>所属自行车分类</w:t>
      </w:r>
    </w:p>
    <w:p w:rsidR="0054323B" w:rsidRDefault="0054323B" w:rsidP="0054323B">
      <w:r>
        <w:rPr>
          <w:rFonts w:hint="eastAsia"/>
        </w:rPr>
        <w:t xml:space="preserve">           private place:Set&lt;Place&gt;        </w:t>
      </w:r>
      <w:r>
        <w:rPr>
          <w:rFonts w:hint="eastAsia"/>
        </w:rPr>
        <w:tab/>
      </w:r>
      <w:r>
        <w:rPr>
          <w:rFonts w:hint="eastAsia"/>
        </w:rPr>
        <w:tab/>
        <w:t>//</w:t>
      </w:r>
      <w:r>
        <w:rPr>
          <w:rFonts w:hint="eastAsia"/>
        </w:rPr>
        <w:t>所属网点</w:t>
      </w:r>
    </w:p>
    <w:p w:rsidR="0054323B" w:rsidRDefault="0054323B" w:rsidP="0054323B"/>
    <w:p w:rsidR="0054323B" w:rsidRDefault="0054323B" w:rsidP="0054323B">
      <w:pPr>
        <w:numPr>
          <w:ilvl w:val="0"/>
          <w:numId w:val="40"/>
        </w:numPr>
        <w:spacing w:line="360" w:lineRule="auto"/>
      </w:pPr>
      <w:r>
        <w:rPr>
          <w:rFonts w:hint="eastAsia"/>
        </w:rPr>
        <w:t>自行车租赁单类（</w:t>
      </w:r>
      <w:r>
        <w:rPr>
          <w:rFonts w:hint="eastAsia"/>
        </w:rPr>
        <w:t>RentOrder</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orderId: String          </w:t>
      </w:r>
      <w:r>
        <w:rPr>
          <w:rFonts w:hint="eastAsia"/>
        </w:rPr>
        <w:tab/>
      </w:r>
      <w:r>
        <w:rPr>
          <w:rFonts w:hint="eastAsia"/>
        </w:rPr>
        <w:tab/>
        <w:t>//</w:t>
      </w:r>
      <w:r>
        <w:rPr>
          <w:rFonts w:hint="eastAsia"/>
        </w:rPr>
        <w:t>租赁单流水号</w:t>
      </w:r>
    </w:p>
    <w:p w:rsidR="0054323B" w:rsidRDefault="0054323B" w:rsidP="0054323B">
      <w:r>
        <w:rPr>
          <w:rFonts w:hint="eastAsia"/>
        </w:rPr>
        <w:t xml:space="preserve">          private rentDate: Date          </w:t>
      </w:r>
      <w:r>
        <w:rPr>
          <w:rFonts w:hint="eastAsia"/>
        </w:rPr>
        <w:tab/>
      </w:r>
      <w:r>
        <w:rPr>
          <w:rFonts w:hint="eastAsia"/>
        </w:rPr>
        <w:tab/>
        <w:t xml:space="preserve">   //</w:t>
      </w:r>
      <w:r>
        <w:rPr>
          <w:rFonts w:hint="eastAsia"/>
        </w:rPr>
        <w:t>租车日期</w:t>
      </w:r>
    </w:p>
    <w:p w:rsidR="0054323B" w:rsidRDefault="0054323B" w:rsidP="0054323B">
      <w:r>
        <w:rPr>
          <w:rFonts w:hint="eastAsia"/>
        </w:rPr>
        <w:t xml:space="preserve">          private returnDate: Date          </w:t>
      </w:r>
      <w:r>
        <w:rPr>
          <w:rFonts w:hint="eastAsia"/>
        </w:rPr>
        <w:tab/>
      </w:r>
      <w:r>
        <w:rPr>
          <w:rFonts w:hint="eastAsia"/>
        </w:rPr>
        <w:tab/>
        <w:t>//</w:t>
      </w:r>
      <w:r>
        <w:rPr>
          <w:rFonts w:hint="eastAsia"/>
        </w:rPr>
        <w:t>还车日期</w:t>
      </w:r>
    </w:p>
    <w:p w:rsidR="0054323B" w:rsidRDefault="0054323B" w:rsidP="0054323B">
      <w:pPr>
        <w:ind w:left="840" w:firstLine="420"/>
      </w:pPr>
      <w:r>
        <w:rPr>
          <w:rFonts w:hint="eastAsia"/>
        </w:rPr>
        <w:t xml:space="preserve">private des: String           </w:t>
      </w:r>
      <w:r>
        <w:rPr>
          <w:rFonts w:hint="eastAsia"/>
        </w:rPr>
        <w:tab/>
      </w:r>
      <w:r>
        <w:rPr>
          <w:rFonts w:hint="eastAsia"/>
        </w:rPr>
        <w:tab/>
      </w:r>
      <w:r>
        <w:rPr>
          <w:rFonts w:hint="eastAsia"/>
        </w:rPr>
        <w:tab/>
        <w:t xml:space="preserve"> //</w:t>
      </w:r>
      <w:r>
        <w:rPr>
          <w:rFonts w:hint="eastAsia"/>
        </w:rPr>
        <w:t>描述</w:t>
      </w:r>
    </w:p>
    <w:p w:rsidR="0054323B" w:rsidRDefault="0054323B" w:rsidP="0054323B">
      <w:r>
        <w:rPr>
          <w:rFonts w:hint="eastAsia"/>
        </w:rPr>
        <w:t xml:space="preserve">          private money: float         </w:t>
      </w:r>
      <w:r>
        <w:rPr>
          <w:rFonts w:hint="eastAsia"/>
        </w:rPr>
        <w:tab/>
      </w:r>
      <w:r>
        <w:rPr>
          <w:rFonts w:hint="eastAsia"/>
        </w:rPr>
        <w:tab/>
      </w:r>
      <w:r>
        <w:rPr>
          <w:rFonts w:hint="eastAsia"/>
        </w:rPr>
        <w:tab/>
        <w:t xml:space="preserve"> //</w:t>
      </w:r>
      <w:r>
        <w:rPr>
          <w:rFonts w:hint="eastAsia"/>
        </w:rPr>
        <w:t>租借消费金额</w:t>
      </w:r>
    </w:p>
    <w:p w:rsidR="0054323B" w:rsidRDefault="0054323B" w:rsidP="0054323B">
      <w:r>
        <w:rPr>
          <w:rFonts w:hint="eastAsia"/>
        </w:rPr>
        <w:t xml:space="preserve"> </w:t>
      </w:r>
      <w:r>
        <w:rPr>
          <w:rFonts w:hint="eastAsia"/>
        </w:rPr>
        <w:tab/>
      </w:r>
      <w:r>
        <w:rPr>
          <w:rFonts w:hint="eastAsia"/>
        </w:rPr>
        <w:tab/>
      </w:r>
      <w:r>
        <w:rPr>
          <w:rFonts w:hint="eastAsia"/>
        </w:rPr>
        <w:tab/>
        <w:t xml:space="preserve">private rentPlace:Set&lt;Place&gt;       </w:t>
      </w:r>
      <w:r>
        <w:rPr>
          <w:rFonts w:hint="eastAsia"/>
        </w:rPr>
        <w:tab/>
      </w:r>
      <w:r>
        <w:rPr>
          <w:rFonts w:hint="eastAsia"/>
        </w:rPr>
        <w:tab/>
        <w:t>//</w:t>
      </w:r>
      <w:r>
        <w:rPr>
          <w:rFonts w:hint="eastAsia"/>
        </w:rPr>
        <w:t>租车网点</w:t>
      </w:r>
    </w:p>
    <w:p w:rsidR="0054323B" w:rsidRDefault="0054323B" w:rsidP="0054323B">
      <w:r>
        <w:rPr>
          <w:rFonts w:hint="eastAsia"/>
        </w:rPr>
        <w:t xml:space="preserve"> </w:t>
      </w:r>
      <w:r>
        <w:rPr>
          <w:rFonts w:hint="eastAsia"/>
        </w:rPr>
        <w:tab/>
      </w:r>
      <w:r>
        <w:rPr>
          <w:rFonts w:hint="eastAsia"/>
        </w:rPr>
        <w:tab/>
      </w:r>
      <w:r>
        <w:rPr>
          <w:rFonts w:hint="eastAsia"/>
        </w:rPr>
        <w:tab/>
        <w:t xml:space="preserve">private returnPlace:Set&lt;Place&gt;       </w:t>
      </w:r>
      <w:r>
        <w:rPr>
          <w:rFonts w:hint="eastAsia"/>
        </w:rPr>
        <w:tab/>
        <w:t>//</w:t>
      </w:r>
      <w:r>
        <w:rPr>
          <w:rFonts w:hint="eastAsia"/>
        </w:rPr>
        <w:t>还车网点</w:t>
      </w:r>
    </w:p>
    <w:p w:rsidR="0054323B" w:rsidRDefault="0054323B" w:rsidP="0054323B">
      <w:pPr>
        <w:ind w:left="840" w:firstLine="420"/>
      </w:pPr>
      <w:r>
        <w:rPr>
          <w:rFonts w:hint="eastAsia"/>
        </w:rPr>
        <w:t xml:space="preserve">private person:Set&lt;Person:&gt;       </w:t>
      </w:r>
      <w:r>
        <w:rPr>
          <w:rFonts w:hint="eastAsia"/>
        </w:rPr>
        <w:tab/>
      </w:r>
      <w:r>
        <w:rPr>
          <w:rFonts w:hint="eastAsia"/>
        </w:rPr>
        <w:tab/>
        <w:t>//</w:t>
      </w:r>
      <w:r>
        <w:rPr>
          <w:rFonts w:hint="eastAsia"/>
        </w:rPr>
        <w:t>租车客户</w:t>
      </w:r>
    </w:p>
    <w:p w:rsidR="0054323B" w:rsidRDefault="0054323B" w:rsidP="0054323B">
      <w:pPr>
        <w:ind w:left="840" w:firstLine="420"/>
      </w:pPr>
      <w:r>
        <w:rPr>
          <w:rFonts w:hint="eastAsia"/>
        </w:rPr>
        <w:t xml:space="preserve">private bicycle: Set&lt;Bicycle&gt;    </w:t>
      </w:r>
      <w:r>
        <w:rPr>
          <w:rFonts w:hint="eastAsia"/>
        </w:rPr>
        <w:tab/>
      </w:r>
      <w:r>
        <w:rPr>
          <w:rFonts w:hint="eastAsia"/>
        </w:rPr>
        <w:tab/>
      </w:r>
      <w:r>
        <w:rPr>
          <w:rFonts w:hint="eastAsia"/>
        </w:rPr>
        <w:tab/>
        <w:t>//</w:t>
      </w:r>
      <w:r>
        <w:rPr>
          <w:rFonts w:hint="eastAsia"/>
        </w:rPr>
        <w:t>租借自行车</w:t>
      </w:r>
    </w:p>
    <w:p w:rsidR="0054323B" w:rsidRDefault="0054323B" w:rsidP="0054323B">
      <w:r>
        <w:rPr>
          <w:rFonts w:hint="eastAsia"/>
        </w:rPr>
        <w:t xml:space="preserve">          </w:t>
      </w:r>
    </w:p>
    <w:p w:rsidR="0054323B" w:rsidRDefault="0054323B" w:rsidP="0054323B">
      <w:pPr>
        <w:numPr>
          <w:ilvl w:val="0"/>
          <w:numId w:val="40"/>
        </w:numPr>
        <w:spacing w:line="360" w:lineRule="auto"/>
      </w:pPr>
      <w:r>
        <w:rPr>
          <w:rFonts w:hint="eastAsia"/>
        </w:rPr>
        <w:t>申请流程类（</w:t>
      </w:r>
      <w:r>
        <w:rPr>
          <w:rFonts w:hint="eastAsia"/>
        </w:rPr>
        <w:t>Workflow</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pPr>
        <w:ind w:firstLineChars="548" w:firstLine="1315"/>
      </w:pPr>
      <w:r>
        <w:rPr>
          <w:rFonts w:hint="eastAsia"/>
        </w:rPr>
        <w:t xml:space="preserve">private name: String          </w:t>
      </w:r>
      <w:r>
        <w:rPr>
          <w:rFonts w:hint="eastAsia"/>
        </w:rPr>
        <w:tab/>
      </w:r>
      <w:r>
        <w:rPr>
          <w:rFonts w:hint="eastAsia"/>
        </w:rPr>
        <w:tab/>
        <w:t xml:space="preserve">   //</w:t>
      </w:r>
      <w:r>
        <w:rPr>
          <w:rFonts w:hint="eastAsia"/>
        </w:rPr>
        <w:t>申请流程名称</w:t>
      </w:r>
    </w:p>
    <w:p w:rsidR="0054323B" w:rsidRDefault="0054323B" w:rsidP="0054323B">
      <w:r>
        <w:rPr>
          <w:rFonts w:hint="eastAsia"/>
        </w:rPr>
        <w:t xml:space="preserve">          private processDef: byte[]          </w:t>
      </w:r>
      <w:r>
        <w:rPr>
          <w:rFonts w:hint="eastAsia"/>
        </w:rPr>
        <w:tab/>
      </w:r>
      <w:r>
        <w:rPr>
          <w:rFonts w:hint="eastAsia"/>
        </w:rPr>
        <w:tab/>
        <w:t>//</w:t>
      </w:r>
      <w:r>
        <w:rPr>
          <w:rFonts w:hint="eastAsia"/>
        </w:rPr>
        <w:t>流程定义文件</w:t>
      </w:r>
    </w:p>
    <w:p w:rsidR="0054323B" w:rsidRDefault="0054323B" w:rsidP="0054323B">
      <w:r>
        <w:rPr>
          <w:rFonts w:hint="eastAsia"/>
        </w:rPr>
        <w:t xml:space="preserve">          private processImage: byte[]          </w:t>
      </w:r>
      <w:r>
        <w:rPr>
          <w:rFonts w:hint="eastAsia"/>
        </w:rPr>
        <w:tab/>
        <w:t>//</w:t>
      </w:r>
      <w:r>
        <w:rPr>
          <w:rFonts w:hint="eastAsia"/>
        </w:rPr>
        <w:t>流程定义图片</w:t>
      </w:r>
    </w:p>
    <w:p w:rsidR="0054323B" w:rsidRDefault="0054323B" w:rsidP="0054323B"/>
    <w:p w:rsidR="0054323B" w:rsidRDefault="0054323B" w:rsidP="0054323B">
      <w:pPr>
        <w:numPr>
          <w:ilvl w:val="0"/>
          <w:numId w:val="40"/>
        </w:numPr>
        <w:spacing w:line="360" w:lineRule="auto"/>
      </w:pPr>
      <w:r>
        <w:rPr>
          <w:rFonts w:hint="eastAsia"/>
        </w:rPr>
        <w:t>申请文件类（</w:t>
      </w:r>
      <w:r>
        <w:rPr>
          <w:rFonts w:hint="eastAsia"/>
        </w:rPr>
        <w:t>Document</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r>
        <w:rPr>
          <w:rFonts w:hint="eastAsia"/>
        </w:rPr>
        <w:t xml:space="preserve">          private title: String          </w:t>
      </w:r>
      <w:r>
        <w:rPr>
          <w:rFonts w:hint="eastAsia"/>
        </w:rPr>
        <w:tab/>
      </w:r>
      <w:r>
        <w:rPr>
          <w:rFonts w:hint="eastAsia"/>
        </w:rPr>
        <w:tab/>
        <w:t xml:space="preserve">   //</w:t>
      </w:r>
      <w:r>
        <w:rPr>
          <w:rFonts w:hint="eastAsia"/>
        </w:rPr>
        <w:t>标题</w:t>
      </w:r>
    </w:p>
    <w:p w:rsidR="0054323B" w:rsidRDefault="0054323B" w:rsidP="0054323B">
      <w:pPr>
        <w:ind w:left="840" w:firstLine="420"/>
      </w:pPr>
      <w:r>
        <w:rPr>
          <w:rFonts w:hint="eastAsia"/>
        </w:rPr>
        <w:t xml:space="preserve">private type: int                  </w:t>
      </w:r>
      <w:r>
        <w:rPr>
          <w:rFonts w:hint="eastAsia"/>
        </w:rPr>
        <w:tab/>
      </w:r>
      <w:r>
        <w:rPr>
          <w:rFonts w:hint="eastAsia"/>
        </w:rPr>
        <w:tab/>
        <w:t>//</w:t>
      </w:r>
      <w:r>
        <w:rPr>
          <w:rFonts w:hint="eastAsia"/>
        </w:rPr>
        <w:t>申请类型：</w:t>
      </w:r>
      <w:r>
        <w:rPr>
          <w:rFonts w:hint="eastAsia"/>
        </w:rPr>
        <w:t xml:space="preserve">0 </w:t>
      </w:r>
      <w:r>
        <w:rPr>
          <w:rFonts w:hint="eastAsia"/>
        </w:rPr>
        <w:t>调入</w:t>
      </w:r>
      <w:r>
        <w:rPr>
          <w:rFonts w:hint="eastAsia"/>
        </w:rPr>
        <w:t xml:space="preserve"> 1 </w:t>
      </w:r>
      <w:r>
        <w:rPr>
          <w:rFonts w:hint="eastAsia"/>
        </w:rPr>
        <w:t>调出</w:t>
      </w:r>
    </w:p>
    <w:p w:rsidR="0054323B" w:rsidRDefault="0054323B" w:rsidP="0054323B">
      <w:r>
        <w:rPr>
          <w:rFonts w:hint="eastAsia"/>
        </w:rPr>
        <w:t xml:space="preserve">          private proposer: Set&lt;User&gt;          </w:t>
      </w:r>
      <w:r>
        <w:rPr>
          <w:rFonts w:hint="eastAsia"/>
        </w:rPr>
        <w:tab/>
        <w:t>//</w:t>
      </w:r>
      <w:r>
        <w:rPr>
          <w:rFonts w:hint="eastAsia"/>
        </w:rPr>
        <w:t>申请人</w:t>
      </w:r>
    </w:p>
    <w:p w:rsidR="0054323B" w:rsidRDefault="0054323B" w:rsidP="0054323B">
      <w:pPr>
        <w:ind w:left="840" w:firstLine="420"/>
      </w:pPr>
      <w:r>
        <w:rPr>
          <w:rFonts w:hint="eastAsia"/>
        </w:rPr>
        <w:t xml:space="preserve">private appTime: Date          </w:t>
      </w:r>
      <w:r>
        <w:rPr>
          <w:rFonts w:hint="eastAsia"/>
        </w:rPr>
        <w:tab/>
      </w:r>
      <w:r>
        <w:rPr>
          <w:rFonts w:hint="eastAsia"/>
        </w:rPr>
        <w:tab/>
        <w:t xml:space="preserve">   //</w:t>
      </w:r>
      <w:r>
        <w:rPr>
          <w:rFonts w:hint="eastAsia"/>
        </w:rPr>
        <w:t>申请时间</w:t>
      </w:r>
    </w:p>
    <w:p w:rsidR="0054323B" w:rsidRDefault="0054323B" w:rsidP="0054323B">
      <w:pPr>
        <w:ind w:left="840" w:firstLine="420"/>
      </w:pPr>
      <w:r>
        <w:rPr>
          <w:rFonts w:hint="eastAsia"/>
        </w:rPr>
        <w:t xml:space="preserve">private content: String          </w:t>
      </w:r>
      <w:r>
        <w:rPr>
          <w:rFonts w:hint="eastAsia"/>
        </w:rPr>
        <w:tab/>
      </w:r>
      <w:r>
        <w:rPr>
          <w:rFonts w:hint="eastAsia"/>
        </w:rPr>
        <w:tab/>
        <w:t xml:space="preserve">   //</w:t>
      </w:r>
      <w:r>
        <w:rPr>
          <w:rFonts w:hint="eastAsia"/>
        </w:rPr>
        <w:t>申请类容：将申请调度的车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辆类型及车辆放入其中</w:t>
      </w:r>
    </w:p>
    <w:p w:rsidR="0054323B" w:rsidRDefault="0054323B" w:rsidP="0054323B">
      <w:pPr>
        <w:ind w:left="840" w:firstLine="420"/>
      </w:pPr>
      <w:r>
        <w:rPr>
          <w:rFonts w:hint="eastAsia"/>
        </w:rPr>
        <w:t xml:space="preserve">private approveTime: Date          </w:t>
      </w:r>
      <w:r>
        <w:rPr>
          <w:rFonts w:hint="eastAsia"/>
        </w:rPr>
        <w:tab/>
        <w:t xml:space="preserve">   //</w:t>
      </w:r>
      <w:r>
        <w:rPr>
          <w:rFonts w:hint="eastAsia"/>
        </w:rPr>
        <w:t>审批时间</w:t>
      </w:r>
    </w:p>
    <w:p w:rsidR="0054323B" w:rsidRDefault="0054323B" w:rsidP="0054323B">
      <w:pPr>
        <w:ind w:left="840" w:firstLine="420"/>
      </w:pPr>
      <w:r>
        <w:rPr>
          <w:rFonts w:hint="eastAsia"/>
        </w:rPr>
        <w:t xml:space="preserve">private inTime: Date          </w:t>
      </w:r>
      <w:r>
        <w:rPr>
          <w:rFonts w:hint="eastAsia"/>
        </w:rPr>
        <w:tab/>
      </w:r>
      <w:r>
        <w:rPr>
          <w:rFonts w:hint="eastAsia"/>
        </w:rPr>
        <w:tab/>
        <w:t xml:space="preserve">   //</w:t>
      </w:r>
      <w:r>
        <w:rPr>
          <w:rFonts w:hint="eastAsia"/>
        </w:rPr>
        <w:t>调入时间</w:t>
      </w:r>
    </w:p>
    <w:p w:rsidR="0054323B" w:rsidRDefault="0054323B" w:rsidP="0054323B">
      <w:pPr>
        <w:ind w:left="840" w:firstLine="420"/>
      </w:pPr>
      <w:r>
        <w:rPr>
          <w:rFonts w:hint="eastAsia"/>
        </w:rPr>
        <w:lastRenderedPageBreak/>
        <w:t xml:space="preserve">private outTime: Date          </w:t>
      </w:r>
      <w:r>
        <w:rPr>
          <w:rFonts w:hint="eastAsia"/>
        </w:rPr>
        <w:tab/>
      </w:r>
      <w:r>
        <w:rPr>
          <w:rFonts w:hint="eastAsia"/>
        </w:rPr>
        <w:tab/>
        <w:t xml:space="preserve">   //</w:t>
      </w:r>
      <w:r>
        <w:rPr>
          <w:rFonts w:hint="eastAsia"/>
        </w:rPr>
        <w:t>调出时间</w:t>
      </w:r>
    </w:p>
    <w:p w:rsidR="0054323B" w:rsidRDefault="0054323B" w:rsidP="0054323B">
      <w:pPr>
        <w:ind w:left="840" w:firstLine="420"/>
      </w:pPr>
      <w:r>
        <w:rPr>
          <w:rFonts w:hint="eastAsia"/>
        </w:rPr>
        <w:t xml:space="preserve">private transport: Set&lt;User&gt;          </w:t>
      </w:r>
      <w:r>
        <w:rPr>
          <w:rFonts w:hint="eastAsia"/>
        </w:rPr>
        <w:tab/>
        <w:t>//</w:t>
      </w:r>
      <w:r>
        <w:rPr>
          <w:rFonts w:hint="eastAsia"/>
        </w:rPr>
        <w:t>调度人员</w:t>
      </w:r>
    </w:p>
    <w:p w:rsidR="0054323B" w:rsidRDefault="0054323B" w:rsidP="0054323B">
      <w:pPr>
        <w:ind w:left="840" w:firstLine="420"/>
      </w:pPr>
      <w:r>
        <w:rPr>
          <w:rFonts w:hint="eastAsia"/>
        </w:rPr>
        <w:t xml:space="preserve">private admin: Set&lt;User&gt;          </w:t>
      </w:r>
      <w:r>
        <w:rPr>
          <w:rFonts w:hint="eastAsia"/>
        </w:rPr>
        <w:tab/>
      </w:r>
      <w:r>
        <w:rPr>
          <w:rFonts w:hint="eastAsia"/>
        </w:rPr>
        <w:tab/>
        <w:t>//</w:t>
      </w:r>
      <w:r>
        <w:rPr>
          <w:rFonts w:hint="eastAsia"/>
        </w:rPr>
        <w:t>超级管理员</w:t>
      </w:r>
    </w:p>
    <w:p w:rsidR="0054323B" w:rsidRDefault="0054323B" w:rsidP="0054323B">
      <w:pPr>
        <w:ind w:left="840" w:firstLine="420"/>
      </w:pPr>
      <w:r>
        <w:rPr>
          <w:rFonts w:hint="eastAsia"/>
        </w:rPr>
        <w:t>private inPlace: Set&lt;Place&gt;             //</w:t>
      </w:r>
      <w:r>
        <w:rPr>
          <w:rFonts w:hint="eastAsia"/>
        </w:rPr>
        <w:t>调入网点</w:t>
      </w:r>
    </w:p>
    <w:p w:rsidR="0054323B" w:rsidRDefault="0054323B" w:rsidP="0054323B">
      <w:pPr>
        <w:ind w:left="840" w:firstLine="420"/>
      </w:pPr>
      <w:r>
        <w:rPr>
          <w:rFonts w:hint="eastAsia"/>
        </w:rPr>
        <w:t>private outPlace: Set&lt;Place&gt;            //</w:t>
      </w:r>
      <w:r>
        <w:rPr>
          <w:rFonts w:hint="eastAsia"/>
        </w:rPr>
        <w:t>调出网点</w:t>
      </w:r>
    </w:p>
    <w:p w:rsidR="0054323B" w:rsidRDefault="0054323B" w:rsidP="0054323B">
      <w:pPr>
        <w:ind w:left="840" w:firstLine="420"/>
      </w:pPr>
      <w:r>
        <w:rPr>
          <w:rFonts w:hint="eastAsia"/>
        </w:rPr>
        <w:t>private processInstanceId: double        //</w:t>
      </w:r>
      <w:r>
        <w:rPr>
          <w:rFonts w:hint="eastAsia"/>
        </w:rPr>
        <w:t>申请流程实例</w:t>
      </w:r>
      <w:r>
        <w:rPr>
          <w:rFonts w:hint="eastAsia"/>
        </w:rPr>
        <w:t>id</w:t>
      </w:r>
    </w:p>
    <w:p w:rsidR="0054323B" w:rsidRDefault="0054323B" w:rsidP="0054323B">
      <w:pPr>
        <w:ind w:left="840" w:firstLine="420"/>
      </w:pPr>
      <w:r>
        <w:rPr>
          <w:rFonts w:hint="eastAsia"/>
        </w:rPr>
        <w:t>private workflow: Set&lt;Workflow&gt;       //</w:t>
      </w:r>
      <w:r>
        <w:rPr>
          <w:rFonts w:hint="eastAsia"/>
        </w:rPr>
        <w:t>所属申请流程</w:t>
      </w:r>
    </w:p>
    <w:p w:rsidR="0054323B" w:rsidRDefault="0054323B" w:rsidP="0054323B">
      <w:pPr>
        <w:ind w:left="840" w:firstLine="420"/>
      </w:pPr>
      <w:r>
        <w:rPr>
          <w:rFonts w:hint="eastAsia"/>
        </w:rPr>
        <w:t xml:space="preserve">private ids: String         </w:t>
      </w:r>
      <w:r>
        <w:rPr>
          <w:rFonts w:hint="eastAsia"/>
        </w:rPr>
        <w:tab/>
      </w:r>
      <w:r>
        <w:rPr>
          <w:rFonts w:hint="eastAsia"/>
        </w:rPr>
        <w:tab/>
        <w:t xml:space="preserve">   </w:t>
      </w:r>
    </w:p>
    <w:p w:rsidR="0054323B" w:rsidRDefault="0054323B" w:rsidP="0054323B">
      <w:r>
        <w:rPr>
          <w:rFonts w:hint="eastAsia"/>
        </w:rPr>
        <w:t xml:space="preserve">          private processFile: byte[]          </w:t>
      </w:r>
      <w:r>
        <w:rPr>
          <w:rFonts w:hint="eastAsia"/>
        </w:rPr>
        <w:tab/>
        <w:t xml:space="preserve">  //</w:t>
      </w:r>
      <w:r>
        <w:rPr>
          <w:rFonts w:hint="eastAsia"/>
        </w:rPr>
        <w:t>申请单</w:t>
      </w:r>
    </w:p>
    <w:p w:rsidR="0054323B" w:rsidRDefault="0054323B" w:rsidP="0054323B">
      <w:pPr>
        <w:spacing w:line="360" w:lineRule="auto"/>
        <w:ind w:firstLineChars="200" w:firstLine="480"/>
      </w:pPr>
    </w:p>
    <w:p w:rsidR="0054323B" w:rsidRDefault="0054323B" w:rsidP="0054323B">
      <w:pPr>
        <w:numPr>
          <w:ilvl w:val="0"/>
          <w:numId w:val="40"/>
        </w:numPr>
        <w:spacing w:line="360" w:lineRule="auto"/>
      </w:pPr>
      <w:r>
        <w:rPr>
          <w:rFonts w:hint="eastAsia"/>
        </w:rPr>
        <w:t>自行车调度申请审批信息类（</w:t>
      </w:r>
      <w:r>
        <w:rPr>
          <w:rFonts w:hint="eastAsia"/>
        </w:rPr>
        <w:t>ApproveInfo</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r>
        <w:rPr>
          <w:rFonts w:hint="eastAsia"/>
        </w:rPr>
        <w:t xml:space="preserve">          private approveTime: Date          </w:t>
      </w:r>
      <w:r>
        <w:rPr>
          <w:rFonts w:hint="eastAsia"/>
        </w:rPr>
        <w:tab/>
      </w:r>
      <w:r>
        <w:rPr>
          <w:rFonts w:hint="eastAsia"/>
        </w:rPr>
        <w:tab/>
        <w:t>//</w:t>
      </w:r>
      <w:r>
        <w:rPr>
          <w:rFonts w:hint="eastAsia"/>
        </w:rPr>
        <w:t>审批日期</w:t>
      </w:r>
    </w:p>
    <w:p w:rsidR="0054323B" w:rsidRDefault="0054323B" w:rsidP="0054323B">
      <w:r>
        <w:rPr>
          <w:rFonts w:hint="eastAsia"/>
        </w:rPr>
        <w:t xml:space="preserve">          private approver:Set&lt;User&gt;          </w:t>
      </w:r>
      <w:r>
        <w:rPr>
          <w:rFonts w:hint="eastAsia"/>
        </w:rPr>
        <w:tab/>
        <w:t>//</w:t>
      </w:r>
      <w:r>
        <w:rPr>
          <w:rFonts w:hint="eastAsia"/>
        </w:rPr>
        <w:t>审批者</w:t>
      </w:r>
    </w:p>
    <w:p w:rsidR="0054323B" w:rsidRDefault="0054323B" w:rsidP="0054323B">
      <w:pPr>
        <w:ind w:left="840" w:firstLine="420"/>
      </w:pPr>
      <w:r>
        <w:rPr>
          <w:rFonts w:hint="eastAsia"/>
        </w:rPr>
        <w:t xml:space="preserve">private nodeName: String           </w:t>
      </w:r>
      <w:r>
        <w:rPr>
          <w:rFonts w:hint="eastAsia"/>
        </w:rPr>
        <w:tab/>
        <w:t>//</w:t>
      </w:r>
      <w:r>
        <w:rPr>
          <w:rFonts w:hint="eastAsia"/>
        </w:rPr>
        <w:t>节点名称</w:t>
      </w:r>
    </w:p>
    <w:p w:rsidR="0054323B" w:rsidRDefault="0054323B" w:rsidP="0054323B">
      <w:r>
        <w:rPr>
          <w:rFonts w:hint="eastAsia"/>
        </w:rPr>
        <w:t xml:space="preserve">          </w:t>
      </w:r>
      <w:r>
        <w:rPr>
          <w:rFonts w:hint="eastAsia"/>
        </w:rPr>
        <w:tab/>
        <w:t xml:space="preserve">private document:Set&lt;Document&gt;       </w:t>
      </w:r>
      <w:r>
        <w:rPr>
          <w:rFonts w:hint="eastAsia"/>
        </w:rPr>
        <w:tab/>
        <w:t>//</w:t>
      </w:r>
      <w:r>
        <w:rPr>
          <w:rFonts w:hint="eastAsia"/>
        </w:rPr>
        <w:t>所属文件</w:t>
      </w:r>
    </w:p>
    <w:p w:rsidR="0054323B" w:rsidRDefault="0054323B" w:rsidP="0054323B"/>
    <w:p w:rsidR="0054323B" w:rsidRDefault="0054323B" w:rsidP="0054323B">
      <w:pPr>
        <w:numPr>
          <w:ilvl w:val="0"/>
          <w:numId w:val="40"/>
        </w:numPr>
        <w:spacing w:line="360" w:lineRule="auto"/>
      </w:pPr>
      <w:r>
        <w:rPr>
          <w:rFonts w:hint="eastAsia"/>
        </w:rPr>
        <w:t>自行车调度申请单类（</w:t>
      </w:r>
      <w:r>
        <w:rPr>
          <w:rFonts w:hint="eastAsia"/>
        </w:rPr>
        <w:t>MaintainOrder</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id: int                  </w:t>
      </w:r>
      <w:r>
        <w:rPr>
          <w:rFonts w:hint="eastAsia"/>
        </w:rPr>
        <w:tab/>
      </w:r>
      <w:r>
        <w:rPr>
          <w:rFonts w:hint="eastAsia"/>
        </w:rPr>
        <w:tab/>
        <w:t>//</w:t>
      </w:r>
      <w:r>
        <w:rPr>
          <w:rFonts w:hint="eastAsia"/>
        </w:rPr>
        <w:t>唯一标识符</w:t>
      </w:r>
      <w:r>
        <w:rPr>
          <w:rFonts w:hint="eastAsia"/>
        </w:rPr>
        <w:t xml:space="preserve"> </w:t>
      </w:r>
    </w:p>
    <w:p w:rsidR="0054323B" w:rsidRDefault="0054323B" w:rsidP="0054323B">
      <w:r>
        <w:rPr>
          <w:rFonts w:hint="eastAsia"/>
        </w:rPr>
        <w:t xml:space="preserve">          private orderId: String          </w:t>
      </w:r>
      <w:r>
        <w:rPr>
          <w:rFonts w:hint="eastAsia"/>
        </w:rPr>
        <w:tab/>
      </w:r>
      <w:r>
        <w:rPr>
          <w:rFonts w:hint="eastAsia"/>
        </w:rPr>
        <w:tab/>
      </w:r>
      <w:r>
        <w:rPr>
          <w:rFonts w:hint="eastAsia"/>
        </w:rPr>
        <w:tab/>
        <w:t>//</w:t>
      </w:r>
      <w:r>
        <w:rPr>
          <w:rFonts w:hint="eastAsia"/>
        </w:rPr>
        <w:t>申请单流水号</w:t>
      </w:r>
    </w:p>
    <w:p w:rsidR="0054323B" w:rsidRDefault="0054323B" w:rsidP="0054323B">
      <w:r>
        <w:rPr>
          <w:rFonts w:hint="eastAsia"/>
        </w:rPr>
        <w:t xml:space="preserve">          private maintainer:Set&lt;User&gt;          </w:t>
      </w:r>
      <w:r>
        <w:rPr>
          <w:rFonts w:hint="eastAsia"/>
        </w:rPr>
        <w:tab/>
        <w:t>//</w:t>
      </w:r>
      <w:r>
        <w:rPr>
          <w:rFonts w:hint="eastAsia"/>
        </w:rPr>
        <w:t>调度人员</w:t>
      </w:r>
    </w:p>
    <w:p w:rsidR="0054323B" w:rsidRDefault="0054323B" w:rsidP="0054323B">
      <w:pPr>
        <w:ind w:left="840" w:firstLine="420"/>
      </w:pPr>
      <w:r>
        <w:rPr>
          <w:rFonts w:hint="eastAsia"/>
        </w:rPr>
        <w:t>private bicycle: Stet&lt;Bicycle&gt;           //</w:t>
      </w:r>
      <w:r>
        <w:rPr>
          <w:rFonts w:hint="eastAsia"/>
        </w:rPr>
        <w:t>申请调度自行车</w:t>
      </w:r>
    </w:p>
    <w:p w:rsidR="0054323B" w:rsidRDefault="0054323B" w:rsidP="0054323B">
      <w:pPr>
        <w:ind w:left="840" w:firstLine="420"/>
      </w:pPr>
      <w:r>
        <w:rPr>
          <w:rFonts w:hint="eastAsia"/>
        </w:rPr>
        <w:t xml:space="preserve">private beginDate: Date          </w:t>
      </w:r>
      <w:r>
        <w:rPr>
          <w:rFonts w:hint="eastAsia"/>
        </w:rPr>
        <w:tab/>
      </w:r>
      <w:r>
        <w:rPr>
          <w:rFonts w:hint="eastAsia"/>
        </w:rPr>
        <w:tab/>
        <w:t>//</w:t>
      </w:r>
      <w:r>
        <w:rPr>
          <w:rFonts w:hint="eastAsia"/>
        </w:rPr>
        <w:t>开始日期</w:t>
      </w:r>
    </w:p>
    <w:p w:rsidR="0054323B" w:rsidRDefault="0054323B" w:rsidP="0054323B">
      <w:pPr>
        <w:ind w:left="840" w:firstLine="420"/>
      </w:pPr>
      <w:r>
        <w:rPr>
          <w:rFonts w:hint="eastAsia"/>
        </w:rPr>
        <w:t xml:space="preserve">private maintainDate: Date          </w:t>
      </w:r>
      <w:r>
        <w:rPr>
          <w:rFonts w:hint="eastAsia"/>
        </w:rPr>
        <w:tab/>
        <w:t>//</w:t>
      </w:r>
      <w:r>
        <w:rPr>
          <w:rFonts w:hint="eastAsia"/>
        </w:rPr>
        <w:t>结束日期</w:t>
      </w:r>
    </w:p>
    <w:p w:rsidR="0054323B" w:rsidRDefault="0054323B" w:rsidP="0054323B">
      <w:pPr>
        <w:ind w:left="840" w:firstLine="420"/>
      </w:pPr>
      <w:r>
        <w:rPr>
          <w:rFonts w:hint="eastAsia"/>
        </w:rPr>
        <w:t xml:space="preserve">private place: Place          </w:t>
      </w:r>
      <w:r>
        <w:rPr>
          <w:rFonts w:hint="eastAsia"/>
        </w:rPr>
        <w:tab/>
      </w:r>
      <w:r>
        <w:rPr>
          <w:rFonts w:hint="eastAsia"/>
        </w:rPr>
        <w:tab/>
      </w:r>
      <w:r>
        <w:rPr>
          <w:rFonts w:hint="eastAsia"/>
        </w:rPr>
        <w:tab/>
        <w:t>//</w:t>
      </w:r>
      <w:r>
        <w:rPr>
          <w:rFonts w:hint="eastAsia"/>
        </w:rPr>
        <w:t>所属网点</w:t>
      </w:r>
    </w:p>
    <w:p w:rsidR="0054323B" w:rsidRDefault="0054323B" w:rsidP="0054323B">
      <w:pPr>
        <w:ind w:left="840" w:firstLine="420"/>
      </w:pPr>
      <w:r>
        <w:rPr>
          <w:rFonts w:hint="eastAsia"/>
        </w:rPr>
        <w:t xml:space="preserve">private status: String          </w:t>
      </w:r>
      <w:r>
        <w:rPr>
          <w:rFonts w:hint="eastAsia"/>
        </w:rPr>
        <w:tab/>
      </w:r>
      <w:r>
        <w:rPr>
          <w:rFonts w:hint="eastAsia"/>
        </w:rPr>
        <w:tab/>
      </w:r>
      <w:r>
        <w:rPr>
          <w:rFonts w:hint="eastAsia"/>
        </w:rPr>
        <w:tab/>
        <w:t>//</w:t>
      </w:r>
      <w:r>
        <w:rPr>
          <w:rFonts w:hint="eastAsia"/>
        </w:rPr>
        <w:t>状态</w:t>
      </w:r>
    </w:p>
    <w:p w:rsidR="0054323B" w:rsidRDefault="0054323B" w:rsidP="0054323B">
      <w:pPr>
        <w:ind w:left="840" w:firstLine="420"/>
      </w:pPr>
    </w:p>
    <w:p w:rsidR="0054323B" w:rsidRDefault="0054323B" w:rsidP="0054323B">
      <w:pPr>
        <w:numPr>
          <w:ilvl w:val="0"/>
          <w:numId w:val="40"/>
        </w:numPr>
        <w:spacing w:line="360" w:lineRule="auto"/>
      </w:pPr>
      <w:r>
        <w:rPr>
          <w:rFonts w:hint="eastAsia"/>
        </w:rPr>
        <w:t>分页类（</w:t>
      </w:r>
      <w:r>
        <w:rPr>
          <w:rFonts w:hint="eastAsia"/>
        </w:rPr>
        <w:t>PagerModel</w:t>
      </w:r>
      <w:r>
        <w:rPr>
          <w:rFonts w:hint="eastAsia"/>
        </w:rPr>
        <w:t>）：</w:t>
      </w:r>
    </w:p>
    <w:p w:rsidR="0054323B" w:rsidRDefault="0054323B" w:rsidP="0054323B">
      <w:pPr>
        <w:spacing w:line="360" w:lineRule="auto"/>
        <w:ind w:left="420" w:firstLine="420"/>
      </w:pPr>
      <w:r>
        <w:rPr>
          <w:rFonts w:hint="eastAsia"/>
        </w:rPr>
        <w:t>成员变量：</w:t>
      </w:r>
    </w:p>
    <w:p w:rsidR="0054323B" w:rsidRDefault="0054323B" w:rsidP="0054323B">
      <w:pPr>
        <w:ind w:firstLineChars="374" w:firstLine="898"/>
      </w:pPr>
      <w:r>
        <w:rPr>
          <w:rFonts w:hint="eastAsia"/>
        </w:rPr>
        <w:t xml:space="preserve">   private total: int                  </w:t>
      </w:r>
      <w:r>
        <w:rPr>
          <w:rFonts w:hint="eastAsia"/>
        </w:rPr>
        <w:tab/>
      </w:r>
      <w:r>
        <w:rPr>
          <w:rFonts w:hint="eastAsia"/>
        </w:rPr>
        <w:tab/>
        <w:t xml:space="preserve">// </w:t>
      </w:r>
      <w:r>
        <w:rPr>
          <w:rFonts w:hint="eastAsia"/>
        </w:rPr>
        <w:t>总记录数</w:t>
      </w:r>
    </w:p>
    <w:p w:rsidR="0054323B" w:rsidRDefault="0054323B" w:rsidP="0054323B">
      <w:pPr>
        <w:ind w:left="840" w:firstLine="420"/>
      </w:pPr>
      <w:r>
        <w:rPr>
          <w:rFonts w:hint="eastAsia"/>
        </w:rPr>
        <w:t xml:space="preserve">private offset: int                  </w:t>
      </w:r>
      <w:r>
        <w:rPr>
          <w:rFonts w:hint="eastAsia"/>
        </w:rPr>
        <w:tab/>
        <w:t>//</w:t>
      </w:r>
      <w:r>
        <w:rPr>
          <w:rFonts w:hint="eastAsia"/>
        </w:rPr>
        <w:t>每页显示的记录数</w:t>
      </w:r>
    </w:p>
    <w:p w:rsidR="0054323B" w:rsidRDefault="0054323B" w:rsidP="0054323B">
      <w:pPr>
        <w:ind w:left="840" w:firstLine="420"/>
      </w:pPr>
      <w:r>
        <w:rPr>
          <w:rFonts w:hint="eastAsia"/>
        </w:rPr>
        <w:t xml:space="preserve">private datas: List                 </w:t>
      </w:r>
      <w:r>
        <w:rPr>
          <w:rFonts w:hint="eastAsia"/>
        </w:rPr>
        <w:tab/>
      </w:r>
      <w:r>
        <w:rPr>
          <w:rFonts w:hint="eastAsia"/>
        </w:rPr>
        <w:tab/>
        <w:t>//</w:t>
      </w:r>
      <w:r>
        <w:rPr>
          <w:rFonts w:hint="eastAsia"/>
        </w:rPr>
        <w:t>封装的数据</w:t>
      </w:r>
      <w:bookmarkStart w:id="93" w:name="_Toc73375703"/>
      <w:bookmarkStart w:id="94" w:name="_Toc295291882"/>
    </w:p>
    <w:p w:rsidR="0054323B" w:rsidRDefault="0054323B" w:rsidP="0054323B">
      <w:pPr>
        <w:pStyle w:val="1"/>
      </w:pPr>
      <w:bookmarkStart w:id="95" w:name="_Toc26343"/>
      <w:bookmarkStart w:id="96" w:name="_Toc407629882"/>
      <w:r>
        <w:rPr>
          <w:rFonts w:hint="eastAsia"/>
        </w:rPr>
        <w:lastRenderedPageBreak/>
        <w:t xml:space="preserve">6 </w:t>
      </w:r>
      <w:r>
        <w:rPr>
          <w:rFonts w:hint="eastAsia"/>
        </w:rPr>
        <w:t>系统出错处理设计</w:t>
      </w:r>
      <w:bookmarkEnd w:id="93"/>
      <w:bookmarkEnd w:id="94"/>
      <w:bookmarkEnd w:id="95"/>
      <w:bookmarkEnd w:id="96"/>
    </w:p>
    <w:p w:rsidR="0054323B" w:rsidRDefault="0054323B" w:rsidP="0054323B">
      <w:pPr>
        <w:pStyle w:val="2"/>
      </w:pPr>
      <w:bookmarkStart w:id="97" w:name="_Toc73375704"/>
      <w:bookmarkStart w:id="98" w:name="_Toc295291883"/>
      <w:bookmarkStart w:id="99" w:name="_Toc2258"/>
      <w:bookmarkStart w:id="100" w:name="_Toc407629883"/>
      <w:r>
        <w:rPr>
          <w:rFonts w:hint="eastAsia"/>
        </w:rPr>
        <w:t>6</w:t>
      </w:r>
      <w:r>
        <w:t>.</w:t>
      </w:r>
      <w:r>
        <w:rPr>
          <w:rFonts w:hint="eastAsia"/>
        </w:rPr>
        <w:t xml:space="preserve">1 </w:t>
      </w:r>
      <w:r>
        <w:rPr>
          <w:rFonts w:hint="eastAsia"/>
        </w:rPr>
        <w:t>出错信息</w:t>
      </w:r>
      <w:bookmarkEnd w:id="97"/>
      <w:bookmarkEnd w:id="98"/>
      <w:bookmarkEnd w:id="99"/>
      <w:bookmarkEnd w:id="100"/>
    </w:p>
    <w:p w:rsidR="0054323B" w:rsidRDefault="0054323B" w:rsidP="0054323B">
      <w:pPr>
        <w:numPr>
          <w:ilvl w:val="0"/>
          <w:numId w:val="41"/>
        </w:numPr>
        <w:spacing w:line="360" w:lineRule="auto"/>
      </w:pPr>
      <w:r>
        <w:rPr>
          <w:rFonts w:hint="eastAsia"/>
        </w:rPr>
        <w:t>用户登录时，如果输入的用户账号和密码不和数据库中的相匹配，则系统自动弹出“账号或密码错误”，重新跳入</w:t>
      </w:r>
      <w:r>
        <w:rPr>
          <w:rFonts w:hint="eastAsia"/>
        </w:rPr>
        <w:t>login.jsp</w:t>
      </w:r>
      <w:r>
        <w:rPr>
          <w:rFonts w:hint="eastAsia"/>
        </w:rPr>
        <w:t>页面。</w:t>
      </w:r>
    </w:p>
    <w:p w:rsidR="0054323B" w:rsidRDefault="0054323B" w:rsidP="0054323B">
      <w:pPr>
        <w:numPr>
          <w:ilvl w:val="0"/>
          <w:numId w:val="41"/>
        </w:numPr>
        <w:spacing w:line="360" w:lineRule="auto"/>
      </w:pPr>
      <w:r>
        <w:rPr>
          <w:rFonts w:hint="eastAsia"/>
        </w:rPr>
        <w:t>注册新客户时，如果注册使用的客户身份证号已经被使用过，则不能注册，系统异步提示“该身份账号已被注册”。</w:t>
      </w:r>
    </w:p>
    <w:p w:rsidR="0054323B" w:rsidRDefault="0054323B" w:rsidP="0054323B">
      <w:pPr>
        <w:numPr>
          <w:ilvl w:val="0"/>
          <w:numId w:val="41"/>
        </w:numPr>
        <w:spacing w:line="360" w:lineRule="auto"/>
      </w:pPr>
      <w:r>
        <w:rPr>
          <w:rFonts w:hint="eastAsia"/>
        </w:rPr>
        <w:t>注册新用户时，如果注册使用的用户账号已经被使用过，则不能注册，系统异步提示“该账号已被注册”。</w:t>
      </w:r>
    </w:p>
    <w:p w:rsidR="0054323B" w:rsidRDefault="0054323B" w:rsidP="0054323B">
      <w:pPr>
        <w:numPr>
          <w:ilvl w:val="0"/>
          <w:numId w:val="41"/>
        </w:numPr>
        <w:spacing w:line="360" w:lineRule="auto"/>
      </w:pPr>
      <w:r>
        <w:rPr>
          <w:rFonts w:hint="eastAsia"/>
        </w:rPr>
        <w:t>需要操作数据库时，如果操作失败，或者发生异常，则输出相应错误信息，数据库信息回退到操作失败之前的一个正确时间点。</w:t>
      </w:r>
    </w:p>
    <w:p w:rsidR="0054323B" w:rsidRDefault="0054323B" w:rsidP="0054323B">
      <w:pPr>
        <w:numPr>
          <w:ilvl w:val="0"/>
          <w:numId w:val="41"/>
        </w:numPr>
        <w:spacing w:line="360" w:lineRule="auto"/>
      </w:pPr>
      <w:r>
        <w:rPr>
          <w:rFonts w:hint="eastAsia"/>
        </w:rPr>
        <w:t>如果用户在表单中输入的数据不符合预定的要求，系统异步提示错误信息提示。</w:t>
      </w:r>
    </w:p>
    <w:p w:rsidR="0054323B" w:rsidRDefault="0054323B" w:rsidP="0054323B">
      <w:pPr>
        <w:numPr>
          <w:ilvl w:val="0"/>
          <w:numId w:val="41"/>
        </w:numPr>
        <w:spacing w:line="360" w:lineRule="auto"/>
      </w:pPr>
      <w:r>
        <w:rPr>
          <w:rFonts w:hint="eastAsia"/>
        </w:rPr>
        <w:t>如果数据库损坏，不能正常操作，则弹出出错信息。</w:t>
      </w:r>
    </w:p>
    <w:p w:rsidR="0054323B" w:rsidRDefault="0054323B" w:rsidP="0054323B">
      <w:pPr>
        <w:pStyle w:val="2"/>
      </w:pPr>
      <w:bookmarkStart w:id="101" w:name="_Toc73375705"/>
      <w:bookmarkStart w:id="102" w:name="_Toc295291884"/>
      <w:bookmarkStart w:id="103" w:name="_Toc15498"/>
      <w:bookmarkStart w:id="104" w:name="_Toc407629884"/>
      <w:r>
        <w:rPr>
          <w:rFonts w:hint="eastAsia"/>
        </w:rPr>
        <w:t>6</w:t>
      </w:r>
      <w:r>
        <w:t>.</w:t>
      </w:r>
      <w:r>
        <w:rPr>
          <w:rFonts w:hint="eastAsia"/>
        </w:rPr>
        <w:t xml:space="preserve">2 </w:t>
      </w:r>
      <w:r>
        <w:rPr>
          <w:rFonts w:hint="eastAsia"/>
        </w:rPr>
        <w:t>补救措施</w:t>
      </w:r>
      <w:bookmarkEnd w:id="101"/>
      <w:bookmarkEnd w:id="102"/>
      <w:bookmarkEnd w:id="103"/>
      <w:bookmarkEnd w:id="104"/>
    </w:p>
    <w:p w:rsidR="0054323B" w:rsidRDefault="0054323B" w:rsidP="0054323B">
      <w:pPr>
        <w:numPr>
          <w:ilvl w:val="0"/>
          <w:numId w:val="42"/>
        </w:numPr>
        <w:spacing w:line="360" w:lineRule="auto"/>
      </w:pPr>
      <w:r>
        <w:rPr>
          <w:rFonts w:hint="eastAsia"/>
        </w:rPr>
        <w:t>后备技术：定期备份数据库文件，一旦数据库发生异常，立即用备份的数据库覆盖原来的数据库文件。</w:t>
      </w:r>
    </w:p>
    <w:p w:rsidR="0054323B" w:rsidRDefault="0054323B" w:rsidP="0054323B">
      <w:pPr>
        <w:numPr>
          <w:ilvl w:val="0"/>
          <w:numId w:val="42"/>
        </w:numPr>
        <w:spacing w:line="360" w:lineRule="auto"/>
      </w:pPr>
      <w:r>
        <w:rPr>
          <w:rFonts w:hint="eastAsia"/>
        </w:rPr>
        <w:t>安全技术：为保护注册客户、用户的合法权益，对客户的一些信息进行安全处理，对一些消息进行加密处理，使用</w:t>
      </w:r>
      <w:r>
        <w:rPr>
          <w:rFonts w:hint="eastAsia"/>
        </w:rPr>
        <w:t>session</w:t>
      </w:r>
      <w:r>
        <w:rPr>
          <w:rFonts w:hint="eastAsia"/>
        </w:rPr>
        <w:t>以及拦截器禁止各类用户的非法访问未授权网页和功能。</w:t>
      </w:r>
    </w:p>
    <w:p w:rsidR="0054323B" w:rsidRDefault="0054323B" w:rsidP="0054323B">
      <w:pPr>
        <w:numPr>
          <w:ilvl w:val="0"/>
          <w:numId w:val="42"/>
        </w:numPr>
        <w:spacing w:line="360" w:lineRule="auto"/>
      </w:pPr>
      <w:r>
        <w:rPr>
          <w:rFonts w:hint="eastAsia"/>
        </w:rPr>
        <w:t>恢复及再启动技术：定期对数据库和服务器进行更新和检查，并定期备份重要文件。</w:t>
      </w:r>
    </w:p>
    <w:p w:rsidR="0054323B" w:rsidRDefault="0054323B" w:rsidP="0054323B">
      <w:pPr>
        <w:pStyle w:val="2"/>
      </w:pPr>
      <w:bookmarkStart w:id="105" w:name="_Toc73375706"/>
      <w:bookmarkStart w:id="106" w:name="_Toc295291885"/>
      <w:bookmarkStart w:id="107" w:name="_Toc15591"/>
      <w:bookmarkStart w:id="108" w:name="_Toc407629885"/>
      <w:r>
        <w:rPr>
          <w:rFonts w:hint="eastAsia"/>
        </w:rPr>
        <w:t>6</w:t>
      </w:r>
      <w:r>
        <w:t>.</w:t>
      </w:r>
      <w:r>
        <w:rPr>
          <w:rFonts w:hint="eastAsia"/>
        </w:rPr>
        <w:t xml:space="preserve">3 </w:t>
      </w:r>
      <w:r>
        <w:rPr>
          <w:rFonts w:hint="eastAsia"/>
        </w:rPr>
        <w:t>系统维护设计</w:t>
      </w:r>
      <w:bookmarkEnd w:id="105"/>
      <w:bookmarkEnd w:id="106"/>
      <w:bookmarkEnd w:id="107"/>
      <w:bookmarkEnd w:id="108"/>
    </w:p>
    <w:p w:rsidR="0054323B" w:rsidRDefault="0054323B" w:rsidP="0054323B">
      <w:pPr>
        <w:spacing w:line="360" w:lineRule="auto"/>
        <w:ind w:firstLine="420"/>
      </w:pPr>
      <w:r>
        <w:rPr>
          <w:rFonts w:hint="eastAsia"/>
        </w:rPr>
        <w:t>系统具有可扩展性，可以随时地、方便地加入扩展功能，完善现有的功能。</w:t>
      </w:r>
    </w:p>
    <w:p w:rsidR="0054323B" w:rsidRDefault="0054323B" w:rsidP="0054323B"/>
    <w:p w:rsidR="0054323B" w:rsidRDefault="0054323B" w:rsidP="0054323B">
      <w:pPr>
        <w:pStyle w:val="1"/>
      </w:pPr>
      <w:bookmarkStart w:id="109" w:name="_Toc407629886"/>
      <w:r>
        <w:rPr>
          <w:rFonts w:hint="eastAsia"/>
        </w:rPr>
        <w:lastRenderedPageBreak/>
        <w:t>第三章</w:t>
      </w:r>
      <w:r>
        <w:rPr>
          <w:rFonts w:hint="eastAsia"/>
        </w:rPr>
        <w:t xml:space="preserve"> </w:t>
      </w:r>
      <w:r>
        <w:rPr>
          <w:rFonts w:hint="eastAsia"/>
        </w:rPr>
        <w:t>详细设计</w:t>
      </w:r>
      <w:bookmarkEnd w:id="109"/>
    </w:p>
    <w:p w:rsidR="0054323B" w:rsidRDefault="0054323B" w:rsidP="0054323B">
      <w:pPr>
        <w:pStyle w:val="1"/>
      </w:pPr>
      <w:bookmarkStart w:id="110" w:name="_Toc18458"/>
      <w:bookmarkStart w:id="111" w:name="_Toc407629887"/>
      <w:r>
        <w:rPr>
          <w:rFonts w:hint="eastAsia"/>
        </w:rPr>
        <w:t xml:space="preserve">1 </w:t>
      </w:r>
      <w:r>
        <w:rPr>
          <w:rFonts w:hint="eastAsia"/>
        </w:rPr>
        <w:t>引言</w:t>
      </w:r>
      <w:bookmarkEnd w:id="110"/>
      <w:bookmarkEnd w:id="111"/>
    </w:p>
    <w:p w:rsidR="0054323B" w:rsidRDefault="0054323B" w:rsidP="0054323B">
      <w:pPr>
        <w:pStyle w:val="2"/>
      </w:pPr>
      <w:bookmarkStart w:id="112" w:name="_Toc22399"/>
      <w:bookmarkStart w:id="113" w:name="_Toc407629888"/>
      <w:r>
        <w:rPr>
          <w:rFonts w:hint="eastAsia"/>
        </w:rPr>
        <w:t>1</w:t>
      </w:r>
      <w:r>
        <w:t>.</w:t>
      </w:r>
      <w:r>
        <w:rPr>
          <w:rFonts w:hint="eastAsia"/>
        </w:rPr>
        <w:t xml:space="preserve">1 </w:t>
      </w:r>
      <w:r>
        <w:rPr>
          <w:rFonts w:hint="eastAsia"/>
        </w:rPr>
        <w:t>编写目的</w:t>
      </w:r>
      <w:bookmarkEnd w:id="112"/>
      <w:bookmarkEnd w:id="113"/>
    </w:p>
    <w:p w:rsidR="0054323B" w:rsidRDefault="0054323B" w:rsidP="0054323B">
      <w:pPr>
        <w:ind w:firstLine="420"/>
      </w:pPr>
      <w:bookmarkStart w:id="114" w:name="_Toc29240"/>
      <w:r>
        <w:rPr>
          <w:rFonts w:hint="eastAsia"/>
        </w:rPr>
        <w:t>本说明书目的在于明确说明系统各功能的实现方式，指导开发员进行编码。</w:t>
      </w:r>
      <w:r>
        <w:rPr>
          <w:rFonts w:hint="eastAsia"/>
        </w:rPr>
        <w:t> </w:t>
      </w:r>
    </w:p>
    <w:p w:rsidR="0054323B" w:rsidRDefault="0054323B" w:rsidP="0054323B">
      <w:pPr>
        <w:pStyle w:val="2"/>
      </w:pPr>
      <w:bookmarkStart w:id="115" w:name="_Toc407629889"/>
      <w:r>
        <w:rPr>
          <w:rFonts w:hint="eastAsia"/>
        </w:rPr>
        <w:t xml:space="preserve">1.2 </w:t>
      </w:r>
      <w:r>
        <w:rPr>
          <w:rFonts w:hint="eastAsia"/>
        </w:rPr>
        <w:t>项目背景</w:t>
      </w:r>
      <w:bookmarkEnd w:id="114"/>
      <w:bookmarkEnd w:id="115"/>
    </w:p>
    <w:p w:rsidR="0054323B" w:rsidRDefault="0054323B" w:rsidP="0054323B">
      <w:r>
        <w:rPr>
          <w:rFonts w:hint="eastAsia"/>
        </w:rPr>
        <w:t xml:space="preserve">   a) </w:t>
      </w:r>
      <w:r>
        <w:rPr>
          <w:rFonts w:hint="eastAsia"/>
        </w:rPr>
        <w:t>拟开发的软件系统的名称为：自行车租赁信息管理系统。</w:t>
      </w:r>
    </w:p>
    <w:p w:rsidR="0054323B" w:rsidRDefault="0054323B" w:rsidP="0054323B">
      <w:pPr>
        <w:spacing w:line="360" w:lineRule="auto"/>
      </w:pPr>
      <w:r>
        <w:rPr>
          <w:rFonts w:hint="eastAsia"/>
        </w:rPr>
        <w:t xml:space="preserve">   b) </w:t>
      </w:r>
      <w:r>
        <w:rPr>
          <w:rFonts w:hint="eastAsia"/>
        </w:rPr>
        <w:t>本项目的开发者：本项目组成员；</w:t>
      </w:r>
    </w:p>
    <w:p w:rsidR="0054323B" w:rsidRDefault="0054323B" w:rsidP="0054323B">
      <w:pPr>
        <w:spacing w:line="360" w:lineRule="auto"/>
      </w:pPr>
      <w:r>
        <w:rPr>
          <w:rFonts w:hint="eastAsia"/>
        </w:rPr>
        <w:t xml:space="preserve">      </w:t>
      </w:r>
      <w:r>
        <w:rPr>
          <w:rFonts w:hint="eastAsia"/>
        </w:rPr>
        <w:t>用户：自行车租赁公司管理人员。</w:t>
      </w:r>
    </w:p>
    <w:p w:rsidR="0054323B" w:rsidRDefault="0054323B" w:rsidP="0054323B">
      <w:pPr>
        <w:spacing w:line="360" w:lineRule="auto"/>
      </w:pPr>
      <w:r>
        <w:rPr>
          <w:rFonts w:hint="eastAsia"/>
        </w:rPr>
        <w:t xml:space="preserve">   c) </w:t>
      </w:r>
      <w:r>
        <w:rPr>
          <w:rFonts w:hint="eastAsia"/>
        </w:rPr>
        <w:t>本系统为一个独立运行的系统，暂不考虑和其它系统的连接关系。</w:t>
      </w:r>
    </w:p>
    <w:p w:rsidR="0054323B" w:rsidRDefault="0054323B" w:rsidP="0054323B">
      <w:pPr>
        <w:ind w:firstLineChars="150" w:firstLine="360"/>
        <w:rPr>
          <w:rFonts w:ascii="宋体" w:hAnsi="宋体" w:cs="宋体"/>
          <w:szCs w:val="21"/>
        </w:rPr>
      </w:pPr>
      <w:r>
        <w:rPr>
          <w:rFonts w:ascii="宋体" w:hAnsi="宋体" w:cs="宋体" w:hint="eastAsia"/>
          <w:szCs w:val="21"/>
        </w:rPr>
        <w:t>d）该软件可以在WindowsXP/Win7运行。</w:t>
      </w:r>
    </w:p>
    <w:p w:rsidR="0054323B" w:rsidRDefault="0054323B" w:rsidP="0054323B">
      <w:pPr>
        <w:pStyle w:val="2"/>
      </w:pPr>
      <w:bookmarkStart w:id="116" w:name="_Toc124314858"/>
      <w:bookmarkStart w:id="117" w:name="_Toc407629890"/>
      <w:r>
        <w:rPr>
          <w:rFonts w:hint="eastAsia"/>
        </w:rPr>
        <w:t xml:space="preserve">1.3 </w:t>
      </w:r>
      <w:r>
        <w:rPr>
          <w:rFonts w:hint="eastAsia"/>
        </w:rPr>
        <w:t>特殊名词定义</w:t>
      </w:r>
      <w:bookmarkEnd w:id="116"/>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9"/>
        <w:gridCol w:w="6203"/>
      </w:tblGrid>
      <w:tr w:rsidR="0054323B" w:rsidTr="00C80BA1">
        <w:trPr>
          <w:cantSplit/>
        </w:trPr>
        <w:tc>
          <w:tcPr>
            <w:tcW w:w="2319" w:type="dxa"/>
            <w:shd w:val="clear" w:color="auto" w:fill="D9D9D9"/>
          </w:tcPr>
          <w:p w:rsidR="0054323B" w:rsidRDefault="0054323B" w:rsidP="00C80BA1">
            <w:pPr>
              <w:tabs>
                <w:tab w:val="left" w:pos="3346"/>
              </w:tabs>
              <w:jc w:val="center"/>
              <w:rPr>
                <w:b/>
                <w:bCs/>
                <w:color w:val="000000"/>
                <w:sz w:val="18"/>
              </w:rPr>
            </w:pPr>
            <w:r>
              <w:rPr>
                <w:rFonts w:hint="eastAsia"/>
                <w:b/>
                <w:bCs/>
                <w:color w:val="000000"/>
                <w:sz w:val="18"/>
              </w:rPr>
              <w:t>缩写、术语</w:t>
            </w:r>
          </w:p>
        </w:tc>
        <w:tc>
          <w:tcPr>
            <w:tcW w:w="6203" w:type="dxa"/>
            <w:shd w:val="clear" w:color="auto" w:fill="D9D9D9"/>
          </w:tcPr>
          <w:p w:rsidR="0054323B" w:rsidRDefault="0054323B" w:rsidP="00C80BA1">
            <w:pPr>
              <w:tabs>
                <w:tab w:val="left" w:pos="3346"/>
              </w:tabs>
              <w:jc w:val="center"/>
              <w:rPr>
                <w:b/>
                <w:bCs/>
                <w:color w:val="000000"/>
                <w:sz w:val="18"/>
              </w:rPr>
            </w:pPr>
            <w:r>
              <w:rPr>
                <w:rFonts w:hint="eastAsia"/>
                <w:b/>
                <w:bCs/>
                <w:color w:val="000000"/>
                <w:sz w:val="18"/>
              </w:rPr>
              <w:t>解</w:t>
            </w:r>
            <w:r>
              <w:rPr>
                <w:rFonts w:hint="eastAsia"/>
                <w:b/>
                <w:bCs/>
                <w:color w:val="000000"/>
                <w:sz w:val="18"/>
              </w:rPr>
              <w:t xml:space="preserve"> </w:t>
            </w:r>
            <w:r>
              <w:rPr>
                <w:rFonts w:hint="eastAsia"/>
                <w:b/>
                <w:bCs/>
                <w:color w:val="000000"/>
                <w:sz w:val="18"/>
              </w:rPr>
              <w:t>释</w:t>
            </w:r>
          </w:p>
        </w:tc>
      </w:tr>
      <w:tr w:rsidR="0054323B" w:rsidTr="00C80BA1">
        <w:trPr>
          <w:cantSplit/>
        </w:trPr>
        <w:tc>
          <w:tcPr>
            <w:tcW w:w="2319" w:type="dxa"/>
          </w:tcPr>
          <w:p w:rsidR="0054323B" w:rsidRDefault="0054323B" w:rsidP="00C80BA1">
            <w:pPr>
              <w:tabs>
                <w:tab w:val="left" w:pos="3346"/>
              </w:tabs>
              <w:rPr>
                <w:rFonts w:ascii="宋体" w:hAnsi="宋体" w:cs="宋体"/>
                <w:sz w:val="18"/>
              </w:rPr>
            </w:pPr>
            <w:r>
              <w:rPr>
                <w:rFonts w:ascii="宋体" w:hAnsi="宋体" w:cs="宋体" w:hint="eastAsia"/>
                <w:sz w:val="18"/>
              </w:rPr>
              <w:t>CURD</w:t>
            </w:r>
          </w:p>
        </w:tc>
        <w:tc>
          <w:tcPr>
            <w:tcW w:w="6203" w:type="dxa"/>
          </w:tcPr>
          <w:p w:rsidR="0054323B" w:rsidRDefault="0054323B" w:rsidP="00C80BA1">
            <w:pPr>
              <w:tabs>
                <w:tab w:val="left" w:pos="3346"/>
              </w:tabs>
              <w:rPr>
                <w:rFonts w:ascii="宋体" w:hAnsi="宋体" w:cs="宋体"/>
                <w:sz w:val="18"/>
                <w:szCs w:val="18"/>
              </w:rPr>
            </w:pPr>
            <w:r>
              <w:rPr>
                <w:rFonts w:ascii="宋体" w:hAnsi="宋体" w:cs="宋体" w:hint="eastAsia"/>
                <w:sz w:val="18"/>
                <w:szCs w:val="18"/>
              </w:rPr>
              <w:t>创建(Create)、读取(Read)更新(Update)和删除(Delete)</w:t>
            </w:r>
          </w:p>
        </w:tc>
      </w:tr>
    </w:tbl>
    <w:p w:rsidR="0054323B" w:rsidRDefault="0054323B" w:rsidP="0054323B">
      <w:pPr>
        <w:ind w:firstLineChars="150" w:firstLine="360"/>
        <w:rPr>
          <w:rFonts w:ascii="宋体" w:hAnsi="宋体" w:cs="宋体"/>
          <w:szCs w:val="21"/>
        </w:rPr>
      </w:pPr>
    </w:p>
    <w:p w:rsidR="0054323B" w:rsidRDefault="0054323B" w:rsidP="0054323B">
      <w:pPr>
        <w:pStyle w:val="1"/>
      </w:pPr>
      <w:bookmarkStart w:id="118" w:name="_Toc407629891"/>
      <w:r>
        <w:rPr>
          <w:rFonts w:hint="eastAsia"/>
        </w:rPr>
        <w:t xml:space="preserve">2 </w:t>
      </w:r>
      <w:r>
        <w:rPr>
          <w:rFonts w:hint="eastAsia"/>
        </w:rPr>
        <w:t>模块命名规则</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5"/>
        <w:gridCol w:w="4833"/>
      </w:tblGrid>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Pr>
              <w:jc w:val="center"/>
            </w:pPr>
            <w:r>
              <w:rPr>
                <w:rFonts w:hint="eastAsia"/>
              </w:rPr>
              <w:t>包名</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pPr>
              <w:jc w:val="center"/>
            </w:pPr>
            <w:r>
              <w:rPr>
                <w:rFonts w:hint="eastAsia"/>
              </w:rPr>
              <w:t>命名规则</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有意义的名字：本系统其他模块需要用到的规范类。</w:t>
            </w:r>
          </w:p>
          <w:p w:rsidR="0054323B" w:rsidRDefault="0054323B" w:rsidP="00C80BA1">
            <w:r>
              <w:rPr>
                <w:rFonts w:hint="eastAsia"/>
              </w:rPr>
              <w:t>例子：</w:t>
            </w:r>
            <w:r>
              <w:rPr>
                <w:rFonts w:hint="eastAsia"/>
              </w:rPr>
              <w:t>PagerModel.java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srt.bicyclemanage.model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有意义的名字：值对象，其中存放的是每个</w:t>
            </w:r>
            <w:r>
              <w:rPr>
                <w:rFonts w:hint="eastAsia"/>
              </w:rPr>
              <w:t>JavaBean</w:t>
            </w:r>
            <w:r>
              <w:rPr>
                <w:rFonts w:hint="eastAsia"/>
              </w:rPr>
              <w:t>，其中</w:t>
            </w:r>
            <w:r>
              <w:rPr>
                <w:rFonts w:hint="eastAsia"/>
              </w:rPr>
              <w:t>JavaBean</w:t>
            </w:r>
            <w:r>
              <w:rPr>
                <w:rFonts w:hint="eastAsia"/>
              </w:rPr>
              <w:t>的命名是和数据库中的表名称是一一对应的。</w:t>
            </w:r>
          </w:p>
          <w:p w:rsidR="0054323B" w:rsidRDefault="0054323B" w:rsidP="00C80BA1">
            <w:r>
              <w:rPr>
                <w:rFonts w:hint="eastAsia"/>
              </w:rPr>
              <w:t>例子：</w:t>
            </w:r>
            <w:r>
              <w:rPr>
                <w:rFonts w:hint="eastAsia"/>
              </w:rPr>
              <w:t>DatabaseConnection.java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srt.bicyclemanage.manager</w:t>
            </w:r>
            <w:r>
              <w:t xml:space="preserve">  </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Manager</w:t>
            </w:r>
            <w:r>
              <w:rPr>
                <w:rFonts w:hint="eastAsia"/>
              </w:rPr>
              <w:t>：用来定义业务逻辑层的接口，包中定义的每一个接口的抽象方法，都是用来让</w:t>
            </w:r>
            <w:r>
              <w:rPr>
                <w:rFonts w:hint="eastAsia"/>
              </w:rPr>
              <w:t>Impl</w:t>
            </w:r>
            <w:r>
              <w:rPr>
                <w:rFonts w:hint="eastAsia"/>
              </w:rPr>
              <w:t>类来实现的。</w:t>
            </w:r>
          </w:p>
          <w:p w:rsidR="0054323B" w:rsidRDefault="0054323B" w:rsidP="00C80BA1">
            <w:r>
              <w:rPr>
                <w:rFonts w:hint="eastAsia"/>
              </w:rPr>
              <w:t>例子：</w:t>
            </w:r>
            <w:r>
              <w:rPr>
                <w:rFonts w:hint="eastAsia"/>
              </w:rPr>
              <w:t>BicycleManager</w:t>
            </w:r>
            <w:r>
              <w:t>.java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srt.bicyclemanage.manager.impl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+Impl</w:t>
            </w:r>
            <w:r>
              <w:rPr>
                <w:rFonts w:hint="eastAsia"/>
              </w:rPr>
              <w:t>：这是用来实现业务逻辑层的真是实现类。</w:t>
            </w:r>
          </w:p>
          <w:p w:rsidR="0054323B" w:rsidRDefault="0054323B" w:rsidP="00C80BA1">
            <w:r>
              <w:rPr>
                <w:rFonts w:hint="eastAsia"/>
              </w:rPr>
              <w:t>例子：</w:t>
            </w:r>
            <w:r>
              <w:rPr>
                <w:rFonts w:hint="eastAsia"/>
              </w:rPr>
              <w:t>BicycleManagerImpl.java</w:t>
            </w:r>
          </w:p>
        </w:tc>
      </w:tr>
      <w:tr w:rsidR="0054323B" w:rsidTr="00C80BA1">
        <w:trPr>
          <w:trHeight w:val="869"/>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srt.bicyclemanage.web</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+Action</w:t>
            </w:r>
            <w:r>
              <w:rPr>
                <w:rFonts w:hint="eastAsia"/>
              </w:rPr>
              <w:t>：收集页面的信息，实现页面跳转的类。</w:t>
            </w:r>
          </w:p>
          <w:p w:rsidR="0054323B" w:rsidRDefault="0054323B" w:rsidP="00C80BA1">
            <w:r>
              <w:rPr>
                <w:rFonts w:hint="eastAsia"/>
              </w:rPr>
              <w:t>例子：</w:t>
            </w:r>
            <w:r>
              <w:rPr>
                <w:rFonts w:hint="eastAsia"/>
              </w:rPr>
              <w:t>BicycleAction.java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srt.bicyclemanage.web.validator</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w:t>
            </w:r>
            <w:r>
              <w:rPr>
                <w:rFonts w:hint="eastAsia"/>
              </w:rPr>
              <w:t>+Validator</w:t>
            </w:r>
            <w:r>
              <w:rPr>
                <w:rFonts w:hint="eastAsia"/>
              </w:rPr>
              <w:t>：用于页面的</w:t>
            </w:r>
            <w:r>
              <w:rPr>
                <w:rFonts w:hint="eastAsia"/>
              </w:rPr>
              <w:t>Ajax</w:t>
            </w:r>
            <w:r>
              <w:rPr>
                <w:rFonts w:hint="eastAsia"/>
              </w:rPr>
              <w:t>异步验证。</w:t>
            </w:r>
          </w:p>
          <w:p w:rsidR="0054323B" w:rsidRDefault="0054323B" w:rsidP="00C80BA1">
            <w:r>
              <w:rPr>
                <w:rFonts w:hint="eastAsia"/>
              </w:rPr>
              <w:t>例子：</w:t>
            </w:r>
            <w:r>
              <w:rPr>
                <w:rFonts w:hint="eastAsia"/>
              </w:rPr>
              <w:t>BicycleValidator.java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srt.bicyclemanage.util</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有意义的名字：本系统要用到的工具类。</w:t>
            </w:r>
          </w:p>
          <w:p w:rsidR="0054323B" w:rsidRDefault="0054323B" w:rsidP="00C80BA1">
            <w:r>
              <w:rPr>
                <w:rFonts w:hint="eastAsia"/>
              </w:rPr>
              <w:t>例子：</w:t>
            </w:r>
            <w:r>
              <w:rPr>
                <w:rFonts w:hint="eastAsia"/>
              </w:rPr>
              <w:t>Time</w:t>
            </w:r>
            <w:r>
              <w:t>.java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srt.bicyclemanage.exception</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异常类：用来定义异常信息</w:t>
            </w:r>
          </w:p>
          <w:p w:rsidR="0054323B" w:rsidRDefault="0054323B" w:rsidP="00C80BA1">
            <w:r>
              <w:rPr>
                <w:rFonts w:hint="eastAsia"/>
              </w:rPr>
              <w:t>例子：</w:t>
            </w:r>
            <w:r>
              <w:t>User</w:t>
            </w:r>
            <w:r>
              <w:rPr>
                <w:rFonts w:hint="eastAsia"/>
              </w:rPr>
              <w:t>Factory</w:t>
            </w:r>
            <w:r>
              <w:t>.java</w:t>
            </w:r>
          </w:p>
        </w:tc>
      </w:tr>
      <w:tr w:rsidR="0054323B" w:rsidTr="00C80BA1">
        <w:trPr>
          <w:jc w:val="center"/>
        </w:trPr>
        <w:tc>
          <w:tcPr>
            <w:tcW w:w="3945" w:type="dxa"/>
            <w:tcBorders>
              <w:top w:val="single" w:sz="4" w:space="0" w:color="auto"/>
              <w:left w:val="single" w:sz="4" w:space="0" w:color="auto"/>
              <w:bottom w:val="single" w:sz="4" w:space="0" w:color="auto"/>
              <w:right w:val="single" w:sz="4" w:space="0" w:color="auto"/>
            </w:tcBorders>
          </w:tcPr>
          <w:p w:rsidR="0054323B" w:rsidRDefault="0054323B" w:rsidP="00C80BA1"/>
          <w:p w:rsidR="0054323B" w:rsidRDefault="0054323B" w:rsidP="00C80BA1">
            <w:r>
              <w:rPr>
                <w:rFonts w:hint="eastAsia"/>
              </w:rPr>
              <w:t>srt.bicyclemanage.cardReaderReceive</w:t>
            </w:r>
          </w:p>
        </w:tc>
        <w:tc>
          <w:tcPr>
            <w:tcW w:w="4833" w:type="dxa"/>
            <w:tcBorders>
              <w:top w:val="single" w:sz="4" w:space="0" w:color="auto"/>
              <w:left w:val="single" w:sz="4" w:space="0" w:color="auto"/>
              <w:bottom w:val="single" w:sz="4" w:space="0" w:color="auto"/>
              <w:right w:val="single" w:sz="4" w:space="0" w:color="auto"/>
            </w:tcBorders>
          </w:tcPr>
          <w:p w:rsidR="0054323B" w:rsidRDefault="0054323B" w:rsidP="00C80BA1">
            <w:r>
              <w:rPr>
                <w:rFonts w:hint="eastAsia"/>
              </w:rPr>
              <w:t>有意义的名字：用来实现读取刷卡器中的信息的类。</w:t>
            </w:r>
          </w:p>
          <w:p w:rsidR="0054323B" w:rsidRDefault="0054323B" w:rsidP="00C80BA1">
            <w:r>
              <w:rPr>
                <w:rFonts w:hint="eastAsia"/>
              </w:rPr>
              <w:t>例子：</w:t>
            </w:r>
            <w:r>
              <w:rPr>
                <w:rFonts w:hint="eastAsia"/>
              </w:rPr>
              <w:t>CardReader.java</w:t>
            </w:r>
          </w:p>
        </w:tc>
      </w:tr>
    </w:tbl>
    <w:p w:rsidR="0054323B" w:rsidRDefault="0054323B" w:rsidP="0054323B">
      <w:pPr>
        <w:pStyle w:val="1"/>
      </w:pPr>
      <w:bookmarkStart w:id="119" w:name="_Toc139275498"/>
      <w:bookmarkStart w:id="120" w:name="_Toc407629892"/>
      <w:r>
        <w:rPr>
          <w:rFonts w:hint="eastAsia"/>
        </w:rPr>
        <w:t xml:space="preserve">3 </w:t>
      </w:r>
      <w:r>
        <w:rPr>
          <w:rFonts w:hint="eastAsia"/>
        </w:rPr>
        <w:t>模块汇总</w:t>
      </w:r>
      <w:bookmarkEnd w:id="119"/>
      <w:bookmarkEnd w:id="120"/>
    </w:p>
    <w:p w:rsidR="0054323B" w:rsidRDefault="0054323B" w:rsidP="0054323B">
      <w:pPr>
        <w:pStyle w:val="2"/>
      </w:pPr>
      <w:bookmarkStart w:id="121" w:name="_Toc16479048"/>
      <w:bookmarkStart w:id="122" w:name="_Toc139275499"/>
      <w:bookmarkStart w:id="123" w:name="_Toc407629893"/>
      <w:r>
        <w:rPr>
          <w:rFonts w:hint="eastAsia"/>
        </w:rPr>
        <w:t xml:space="preserve">3.1 </w:t>
      </w:r>
      <w:r>
        <w:rPr>
          <w:rFonts w:hint="eastAsia"/>
        </w:rPr>
        <w:t>模块汇总表</w:t>
      </w:r>
      <w:bookmarkEnd w:id="121"/>
      <w:bookmarkEnd w:id="122"/>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1"/>
        <w:gridCol w:w="6441"/>
      </w:tblGrid>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网点管理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租赁点管理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对租赁点信息的CURD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新增租赁点</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对租赁点的添加</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用户中心</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管理员管理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对系统用户的CURD及重置其密码，重置密码为666666</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新增管理员</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对管理员信息的添加</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修改密码</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对该超级管理员密码的修改</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自行车管理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自行车分类管理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对自行车类型信息的CURD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自行车信息管理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对自行车信息的CRUD</w:t>
            </w:r>
          </w:p>
        </w:tc>
      </w:tr>
      <w:tr w:rsidR="0054323B" w:rsidTr="00C80BA1">
        <w:trPr>
          <w:cantSplit/>
          <w:trHeight w:val="137"/>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客户管理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租借客户管理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对自行车租借客户信息的CRUD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注册新客户</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对租借客户信息的添加</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租借中心</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租赁单管理</w:t>
            </w:r>
          </w:p>
        </w:tc>
        <w:tc>
          <w:tcPr>
            <w:tcW w:w="6441" w:type="dxa"/>
          </w:tcPr>
          <w:p w:rsidR="0054323B" w:rsidRDefault="0054323B" w:rsidP="00C80BA1">
            <w:pPr>
              <w:rPr>
                <w:rFonts w:ascii="宋体" w:hAnsi="宋体" w:cs="宋体"/>
                <w:kern w:val="0"/>
                <w:sz w:val="18"/>
                <w:szCs w:val="18"/>
              </w:rPr>
            </w:pPr>
            <w:r>
              <w:rPr>
                <w:rFonts w:ascii="宋体" w:hAnsi="宋体" w:cs="宋体" w:hint="eastAsia"/>
                <w:color w:val="000000"/>
                <w:sz w:val="18"/>
              </w:rPr>
              <w:t>租车、换车、还车、对租赁单的CRUD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lastRenderedPageBreak/>
              <w:t>租车</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对自行车的租借</w:t>
            </w:r>
          </w:p>
        </w:tc>
      </w:tr>
      <w:tr w:rsidR="0054323B" w:rsidTr="00C80BA1">
        <w:trPr>
          <w:cantSplit/>
        </w:trPr>
        <w:tc>
          <w:tcPr>
            <w:tcW w:w="8522" w:type="dxa"/>
            <w:gridSpan w:val="2"/>
            <w:shd w:val="clear" w:color="auto" w:fill="D9D9D9"/>
          </w:tcPr>
          <w:p w:rsidR="0054323B" w:rsidRDefault="0054323B" w:rsidP="00C80BA1">
            <w:pPr>
              <w:rPr>
                <w:rFonts w:ascii="宋体" w:hAnsi="宋体" w:cs="宋体"/>
                <w:b/>
                <w:bCs/>
                <w:color w:val="000000"/>
                <w:sz w:val="18"/>
              </w:rPr>
            </w:pPr>
            <w:r>
              <w:rPr>
                <w:rFonts w:ascii="宋体" w:hAnsi="宋体" w:cs="宋体" w:hint="eastAsia"/>
                <w:b/>
                <w:bCs/>
                <w:color w:val="000000"/>
                <w:sz w:val="18"/>
              </w:rPr>
              <w:t>调度管理</w:t>
            </w: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流程管理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对自行车申请流程的CRD</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申请自行车调度</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自行车调度的申请，以及对我的申请单、所有申请单、待审申请单、已审申请单的管理。</w:t>
            </w:r>
          </w:p>
        </w:tc>
      </w:tr>
      <w:tr w:rsidR="0054323B" w:rsidTr="00C80BA1">
        <w:tc>
          <w:tcPr>
            <w:tcW w:w="2081" w:type="dxa"/>
            <w:shd w:val="clear" w:color="auto" w:fill="E0E0E0"/>
          </w:tcPr>
          <w:p w:rsidR="0054323B" w:rsidRDefault="0054323B" w:rsidP="00C80BA1">
            <w:pPr>
              <w:rPr>
                <w:rFonts w:ascii="宋体" w:hAnsi="宋体" w:cs="宋体"/>
                <w:color w:val="000000"/>
                <w:sz w:val="18"/>
                <w:shd w:val="clear" w:color="FFFFFF" w:fill="D9D9D9"/>
              </w:rPr>
            </w:pPr>
            <w:r>
              <w:rPr>
                <w:rFonts w:ascii="宋体" w:hAnsi="宋体" w:cs="宋体" w:hint="eastAsia"/>
                <w:b/>
                <w:bCs/>
                <w:color w:val="000000"/>
                <w:sz w:val="18"/>
                <w:shd w:val="clear" w:color="FFFFFF" w:fill="D9D9D9"/>
              </w:rPr>
              <w:t>维护中心</w:t>
            </w:r>
          </w:p>
        </w:tc>
        <w:tc>
          <w:tcPr>
            <w:tcW w:w="6441" w:type="dxa"/>
            <w:shd w:val="clear" w:color="auto" w:fill="E0E0E0"/>
          </w:tcPr>
          <w:p w:rsidR="0054323B" w:rsidRDefault="0054323B" w:rsidP="00C80BA1">
            <w:pPr>
              <w:rPr>
                <w:rFonts w:ascii="宋体" w:hAnsi="宋体" w:cs="宋体"/>
                <w:color w:val="000000"/>
                <w:sz w:val="18"/>
                <w:shd w:val="clear" w:color="FFFFFF" w:fill="D9D9D9"/>
              </w:rPr>
            </w:pPr>
          </w:p>
        </w:tc>
      </w:tr>
      <w:tr w:rsidR="0054323B" w:rsidTr="00C80BA1">
        <w:tc>
          <w:tcPr>
            <w:tcW w:w="208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模块名称</w:t>
            </w:r>
          </w:p>
        </w:tc>
        <w:tc>
          <w:tcPr>
            <w:tcW w:w="6441" w:type="dxa"/>
            <w:shd w:val="clear" w:color="auto" w:fill="D9D9D9"/>
          </w:tcPr>
          <w:p w:rsidR="0054323B" w:rsidRDefault="0054323B" w:rsidP="00C80BA1">
            <w:pPr>
              <w:jc w:val="center"/>
              <w:rPr>
                <w:rFonts w:ascii="宋体" w:hAnsi="宋体" w:cs="宋体"/>
                <w:color w:val="000000"/>
                <w:sz w:val="18"/>
              </w:rPr>
            </w:pPr>
            <w:r>
              <w:rPr>
                <w:rFonts w:ascii="宋体" w:hAnsi="宋体" w:cs="宋体" w:hint="eastAsia"/>
                <w:color w:val="000000"/>
                <w:sz w:val="18"/>
              </w:rPr>
              <w:t>功能简述</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自行车维护申领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租车、换车、还车、对租赁单的CRUD租</w:t>
            </w:r>
          </w:p>
        </w:tc>
      </w:tr>
      <w:tr w:rsidR="0054323B" w:rsidTr="00C80BA1">
        <w:tc>
          <w:tcPr>
            <w:tcW w:w="2081" w:type="dxa"/>
          </w:tcPr>
          <w:p w:rsidR="0054323B" w:rsidRDefault="0054323B" w:rsidP="00C80BA1">
            <w:pPr>
              <w:rPr>
                <w:rFonts w:ascii="宋体" w:hAnsi="宋体" w:cs="宋体"/>
                <w:color w:val="000000"/>
                <w:sz w:val="18"/>
              </w:rPr>
            </w:pPr>
            <w:r>
              <w:rPr>
                <w:rFonts w:ascii="宋体" w:hAnsi="宋体" w:cs="宋体" w:hint="eastAsia"/>
                <w:color w:val="000000"/>
                <w:sz w:val="18"/>
              </w:rPr>
              <w:t>自行车维护管理</w:t>
            </w:r>
          </w:p>
        </w:tc>
        <w:tc>
          <w:tcPr>
            <w:tcW w:w="6441" w:type="dxa"/>
          </w:tcPr>
          <w:p w:rsidR="0054323B" w:rsidRDefault="0054323B" w:rsidP="00C80BA1">
            <w:pPr>
              <w:rPr>
                <w:rFonts w:ascii="宋体" w:hAnsi="宋体" w:cs="宋体"/>
                <w:color w:val="000000"/>
                <w:sz w:val="18"/>
              </w:rPr>
            </w:pPr>
            <w:r>
              <w:rPr>
                <w:rFonts w:ascii="宋体" w:hAnsi="宋体" w:cs="宋体" w:hint="eastAsia"/>
                <w:color w:val="000000"/>
                <w:sz w:val="18"/>
              </w:rPr>
              <w:t>对自行车的租借</w:t>
            </w:r>
          </w:p>
        </w:tc>
      </w:tr>
    </w:tbl>
    <w:p w:rsidR="0054323B" w:rsidRDefault="0054323B" w:rsidP="0054323B">
      <w:pPr>
        <w:rPr>
          <w:color w:val="000000"/>
        </w:rPr>
      </w:pPr>
    </w:p>
    <w:p w:rsidR="0054323B" w:rsidRDefault="0054323B" w:rsidP="0054323B">
      <w:r>
        <w:rPr>
          <w:rFonts w:hint="eastAsia"/>
        </w:rPr>
        <w:t>注：系统管理人员分为超级管理员、网点管理员、维护人员、运输人员四类。其中，网点管理员拥有“用户中心”中的“修改密码”模块，“调度管理”中的“申请自行车调度”模块，以及除“维护中心”外的其他所有模块；维护人员拥有“用户中心”中的“修改密码”模块，及“维护中心”的所有模块；运输人员拥有拥有“用户中心”中的“修改密码”模块，及“调度管理”中的“申请自行车调度”模块；超级管理员拥有网点管理员和运输人员的所有功能模块。</w:t>
      </w:r>
    </w:p>
    <w:p w:rsidR="0054323B" w:rsidRDefault="0054323B" w:rsidP="0054323B">
      <w:pPr>
        <w:pStyle w:val="2"/>
      </w:pPr>
      <w:bookmarkStart w:id="124" w:name="_Toc407629894"/>
      <w:r>
        <w:rPr>
          <w:rFonts w:hint="eastAsia"/>
        </w:rPr>
        <w:t xml:space="preserve">3.2 </w:t>
      </w:r>
      <w:r>
        <w:rPr>
          <w:rFonts w:hint="eastAsia"/>
        </w:rPr>
        <w:t>系统模块功能详细设计</w:t>
      </w:r>
      <w:bookmarkEnd w:id="124"/>
    </w:p>
    <w:p w:rsidR="0054323B" w:rsidRDefault="0054323B" w:rsidP="0054323B">
      <w:pPr>
        <w:pStyle w:val="3"/>
      </w:pPr>
      <w:bookmarkStart w:id="125" w:name="_Toc407629895"/>
      <w:r>
        <w:rPr>
          <w:rFonts w:hint="eastAsia"/>
        </w:rPr>
        <w:t>3.2.1</w:t>
      </w:r>
      <w:r>
        <w:rPr>
          <w:rFonts w:hint="eastAsia"/>
        </w:rPr>
        <w:t>网点管理模块功能实现</w:t>
      </w:r>
      <w:bookmarkEnd w:id="125"/>
    </w:p>
    <w:p w:rsidR="0054323B" w:rsidRDefault="0054323B" w:rsidP="0054323B">
      <w:r>
        <w:rPr>
          <w:rFonts w:hint="eastAsia"/>
        </w:rPr>
        <w:t>网点管理模块时序图如下：</w:t>
      </w:r>
    </w:p>
    <w:p w:rsidR="0054323B" w:rsidRDefault="0054323B" w:rsidP="0054323B">
      <w:pPr>
        <w:spacing w:line="360" w:lineRule="auto"/>
        <w:ind w:firstLine="420"/>
      </w:pP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r>
        <w:rPr>
          <w:rFonts w:hint="eastAsia"/>
          <w:noProof/>
        </w:rPr>
        <w:drawing>
          <wp:inline distT="0" distB="0" distL="0" distR="0">
            <wp:extent cx="6467475" cy="5886450"/>
            <wp:effectExtent l="0" t="0" r="9525" b="0"/>
            <wp:docPr id="79" name="图片 79" descr="网点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网点管理时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5886450"/>
                    </a:xfrm>
                    <a:prstGeom prst="rect">
                      <a:avLst/>
                    </a:prstGeom>
                    <a:noFill/>
                    <a:ln>
                      <a:noFill/>
                    </a:ln>
                  </pic:spPr>
                </pic:pic>
              </a:graphicData>
            </a:graphic>
          </wp:inline>
        </w:drawing>
      </w:r>
    </w:p>
    <w:p w:rsidR="0054323B" w:rsidRDefault="0054323B" w:rsidP="0054323B">
      <w:pPr>
        <w:pStyle w:val="3"/>
      </w:pPr>
      <w:bookmarkStart w:id="126" w:name="_Toc407629896"/>
      <w:r>
        <w:rPr>
          <w:rFonts w:hint="eastAsia"/>
        </w:rPr>
        <w:t>3.2.2</w:t>
      </w:r>
      <w:r>
        <w:rPr>
          <w:rFonts w:hint="eastAsia"/>
        </w:rPr>
        <w:t>用户管理模块功能实现</w:t>
      </w:r>
      <w:bookmarkEnd w:id="126"/>
    </w:p>
    <w:p w:rsidR="0054323B" w:rsidRDefault="0054323B" w:rsidP="0054323B">
      <w:r>
        <w:rPr>
          <w:rFonts w:hint="eastAsia"/>
        </w:rPr>
        <w:t>用户管理时序图如下：</w:t>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r>
        <w:rPr>
          <w:rFonts w:hint="eastAsia"/>
          <w:noProof/>
        </w:rPr>
        <w:lastRenderedPageBreak/>
        <w:drawing>
          <wp:inline distT="0" distB="0" distL="0" distR="0">
            <wp:extent cx="6181725" cy="7639050"/>
            <wp:effectExtent l="0" t="0" r="9525" b="0"/>
            <wp:docPr id="78" name="图片 78" descr="用户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户管理时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7639050"/>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pPr>
      <w:bookmarkStart w:id="127" w:name="_Toc407629897"/>
      <w:r>
        <w:rPr>
          <w:rFonts w:hint="eastAsia"/>
        </w:rPr>
        <w:lastRenderedPageBreak/>
        <w:t>3.2.3</w:t>
      </w:r>
      <w:r>
        <w:rPr>
          <w:rFonts w:hint="eastAsia"/>
        </w:rPr>
        <w:t>客户管理模块功能实现</w:t>
      </w:r>
      <w:bookmarkEnd w:id="127"/>
    </w:p>
    <w:p w:rsidR="0054323B" w:rsidRDefault="0054323B" w:rsidP="0054323B">
      <w:r>
        <w:rPr>
          <w:rFonts w:hint="eastAsia"/>
        </w:rPr>
        <w:t>客户管理时序图如下：</w:t>
      </w:r>
    </w:p>
    <w:p w:rsidR="0054323B" w:rsidRDefault="0054323B" w:rsidP="0054323B">
      <w:r>
        <w:rPr>
          <w:noProof/>
        </w:rPr>
        <w:drawing>
          <wp:inline distT="0" distB="0" distL="0" distR="0">
            <wp:extent cx="5667375" cy="43148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4314825"/>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pPr>
      <w:bookmarkStart w:id="128" w:name="_Toc407629898"/>
      <w:r>
        <w:rPr>
          <w:rFonts w:hint="eastAsia"/>
        </w:rPr>
        <w:lastRenderedPageBreak/>
        <w:t>3.2.4</w:t>
      </w:r>
      <w:r>
        <w:rPr>
          <w:rFonts w:hint="eastAsia"/>
        </w:rPr>
        <w:t>自行车管理模块功能实现</w:t>
      </w:r>
      <w:bookmarkEnd w:id="128"/>
    </w:p>
    <w:p w:rsidR="0054323B" w:rsidRDefault="0054323B" w:rsidP="0054323B">
      <w:pPr>
        <w:pStyle w:val="4"/>
      </w:pPr>
      <w:bookmarkStart w:id="129" w:name="_Toc407629899"/>
      <w:r>
        <w:rPr>
          <w:rFonts w:hint="eastAsia"/>
        </w:rPr>
        <w:t>3.2.4.1</w:t>
      </w:r>
      <w:r>
        <w:rPr>
          <w:rFonts w:hint="eastAsia"/>
        </w:rPr>
        <w:t>自行车类型管理功能实现</w:t>
      </w:r>
      <w:bookmarkEnd w:id="129"/>
    </w:p>
    <w:p w:rsidR="0054323B" w:rsidRDefault="0054323B" w:rsidP="0054323B">
      <w:r>
        <w:rPr>
          <w:rFonts w:hint="eastAsia"/>
        </w:rPr>
        <w:t>自行车类型管理时序图如下：</w:t>
      </w:r>
    </w:p>
    <w:p w:rsidR="0054323B" w:rsidRDefault="0054323B" w:rsidP="0054323B">
      <w:r>
        <w:rPr>
          <w:rFonts w:hint="eastAsia"/>
          <w:noProof/>
        </w:rPr>
        <w:drawing>
          <wp:inline distT="0" distB="0" distL="0" distR="0">
            <wp:extent cx="5915025" cy="6153150"/>
            <wp:effectExtent l="0" t="0" r="9525" b="0"/>
            <wp:docPr id="76" name="图片 76" descr="自行车类型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自行车类型管理时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6153150"/>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4"/>
      </w:pPr>
      <w:bookmarkStart w:id="130" w:name="_Toc407629900"/>
      <w:r>
        <w:rPr>
          <w:rFonts w:hint="eastAsia"/>
        </w:rPr>
        <w:lastRenderedPageBreak/>
        <w:t>3.2.4.2</w:t>
      </w:r>
      <w:r>
        <w:rPr>
          <w:rFonts w:hint="eastAsia"/>
        </w:rPr>
        <w:t>自行车信息管理模块功能实现</w:t>
      </w:r>
      <w:bookmarkEnd w:id="130"/>
    </w:p>
    <w:p w:rsidR="0054323B" w:rsidRDefault="0054323B" w:rsidP="0054323B">
      <w:r>
        <w:rPr>
          <w:rFonts w:hint="eastAsia"/>
        </w:rPr>
        <w:t>自行车信息管理时序图如下：</w:t>
      </w:r>
    </w:p>
    <w:p w:rsidR="0054323B" w:rsidRDefault="0054323B" w:rsidP="0054323B">
      <w:r>
        <w:rPr>
          <w:rFonts w:hint="eastAsia"/>
          <w:noProof/>
        </w:rPr>
        <w:drawing>
          <wp:inline distT="0" distB="0" distL="0" distR="0">
            <wp:extent cx="6219825" cy="7839075"/>
            <wp:effectExtent l="0" t="0" r="9525" b="9525"/>
            <wp:docPr id="75" name="图片 75" descr="自行车信息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自行车信息管理时序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825" cy="7839075"/>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Pr>
        <w:pStyle w:val="3"/>
      </w:pPr>
      <w:bookmarkStart w:id="131" w:name="_Toc407629901"/>
      <w:r>
        <w:rPr>
          <w:rFonts w:hint="eastAsia"/>
        </w:rPr>
        <w:t>3.2.5</w:t>
      </w:r>
      <w:r>
        <w:rPr>
          <w:rFonts w:hint="eastAsia"/>
        </w:rPr>
        <w:t>租借管理模块功能实现</w:t>
      </w:r>
      <w:bookmarkEnd w:id="131"/>
    </w:p>
    <w:p w:rsidR="0054323B" w:rsidRDefault="0054323B" w:rsidP="0054323B">
      <w:pPr>
        <w:pStyle w:val="4"/>
      </w:pPr>
      <w:bookmarkStart w:id="132" w:name="_Toc407629902"/>
      <w:r>
        <w:rPr>
          <w:rFonts w:hint="eastAsia"/>
        </w:rPr>
        <w:t>3.2.5.1</w:t>
      </w:r>
      <w:r>
        <w:rPr>
          <w:rFonts w:hint="eastAsia"/>
        </w:rPr>
        <w:t>租车模块功能实现</w:t>
      </w:r>
      <w:bookmarkEnd w:id="132"/>
    </w:p>
    <w:p w:rsidR="0054323B" w:rsidRDefault="0054323B" w:rsidP="0054323B">
      <w:r>
        <w:rPr>
          <w:rFonts w:hint="eastAsia"/>
        </w:rPr>
        <w:t>租车时序图如下：</w:t>
      </w:r>
    </w:p>
    <w:p w:rsidR="0054323B" w:rsidRDefault="0054323B" w:rsidP="0054323B">
      <w:r>
        <w:rPr>
          <w:noProof/>
        </w:rPr>
        <w:drawing>
          <wp:inline distT="0" distB="0" distL="0" distR="0">
            <wp:extent cx="5267325" cy="30861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54323B" w:rsidRDefault="0054323B" w:rsidP="0054323B">
      <w:pPr>
        <w:pStyle w:val="4"/>
      </w:pPr>
      <w:bookmarkStart w:id="133" w:name="_Toc407629903"/>
      <w:r>
        <w:rPr>
          <w:rFonts w:hint="eastAsia"/>
        </w:rPr>
        <w:t>3.2.5.2</w:t>
      </w:r>
      <w:r>
        <w:rPr>
          <w:rFonts w:hint="eastAsia"/>
        </w:rPr>
        <w:t>还车模块功能实现</w:t>
      </w:r>
      <w:bookmarkEnd w:id="133"/>
    </w:p>
    <w:p w:rsidR="0054323B" w:rsidRDefault="0054323B" w:rsidP="0054323B">
      <w:r>
        <w:rPr>
          <w:rFonts w:hint="eastAsia"/>
        </w:rPr>
        <w:t>还车时序图如下：</w:t>
      </w:r>
    </w:p>
    <w:p w:rsidR="0054323B" w:rsidRDefault="0054323B" w:rsidP="0054323B">
      <w:r>
        <w:rPr>
          <w:noProof/>
        </w:rPr>
        <w:drawing>
          <wp:inline distT="0" distB="0" distL="0" distR="0">
            <wp:extent cx="5267325" cy="28289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54323B" w:rsidRDefault="0054323B" w:rsidP="0054323B">
      <w:pPr>
        <w:pStyle w:val="4"/>
      </w:pPr>
      <w:bookmarkStart w:id="134" w:name="_Toc407629904"/>
      <w:r>
        <w:rPr>
          <w:rFonts w:hint="eastAsia"/>
        </w:rPr>
        <w:lastRenderedPageBreak/>
        <w:t>3.2.5.3</w:t>
      </w:r>
      <w:r>
        <w:rPr>
          <w:rFonts w:hint="eastAsia"/>
        </w:rPr>
        <w:t>换车模块功能实现</w:t>
      </w:r>
      <w:bookmarkEnd w:id="134"/>
    </w:p>
    <w:p w:rsidR="0054323B" w:rsidRDefault="0054323B" w:rsidP="0054323B">
      <w:r>
        <w:rPr>
          <w:rFonts w:hint="eastAsia"/>
        </w:rPr>
        <w:t>换车时序图如下：</w:t>
      </w:r>
    </w:p>
    <w:p w:rsidR="0054323B" w:rsidRDefault="0054323B" w:rsidP="0054323B">
      <w:r>
        <w:rPr>
          <w:noProof/>
        </w:rPr>
        <w:drawing>
          <wp:inline distT="0" distB="0" distL="0" distR="0">
            <wp:extent cx="5276850" cy="30384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038475"/>
                    </a:xfrm>
                    <a:prstGeom prst="rect">
                      <a:avLst/>
                    </a:prstGeom>
                    <a:noFill/>
                    <a:ln>
                      <a:noFill/>
                    </a:ln>
                  </pic:spPr>
                </pic:pic>
              </a:graphicData>
            </a:graphic>
          </wp:inline>
        </w:drawing>
      </w:r>
    </w:p>
    <w:p w:rsidR="0054323B" w:rsidRDefault="0054323B" w:rsidP="0054323B">
      <w:pPr>
        <w:pStyle w:val="4"/>
      </w:pPr>
      <w:bookmarkStart w:id="135" w:name="_Toc407629905"/>
      <w:r>
        <w:rPr>
          <w:rFonts w:hint="eastAsia"/>
        </w:rPr>
        <w:t>3.2.5.4</w:t>
      </w:r>
      <w:r>
        <w:rPr>
          <w:rFonts w:hint="eastAsia"/>
        </w:rPr>
        <w:t>租赁单管理模块功能实现</w:t>
      </w:r>
      <w:bookmarkEnd w:id="135"/>
    </w:p>
    <w:p w:rsidR="0054323B" w:rsidRDefault="0054323B" w:rsidP="0054323B">
      <w:r>
        <w:rPr>
          <w:rFonts w:hint="eastAsia"/>
        </w:rPr>
        <w:t>租赁单管理时序图如下：</w:t>
      </w:r>
    </w:p>
    <w:p w:rsidR="0054323B" w:rsidRDefault="0054323B" w:rsidP="0054323B">
      <w:r>
        <w:rPr>
          <w:rFonts w:hint="eastAsia"/>
          <w:noProof/>
        </w:rPr>
        <w:lastRenderedPageBreak/>
        <w:drawing>
          <wp:inline distT="0" distB="0" distL="0" distR="0">
            <wp:extent cx="6038850" cy="4791075"/>
            <wp:effectExtent l="0" t="0" r="0" b="9525"/>
            <wp:docPr id="71" name="图片 71" descr="租赁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租赁单管理"/>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850" cy="4791075"/>
                    </a:xfrm>
                    <a:prstGeom prst="rect">
                      <a:avLst/>
                    </a:prstGeom>
                    <a:noFill/>
                    <a:ln>
                      <a:noFill/>
                    </a:ln>
                  </pic:spPr>
                </pic:pic>
              </a:graphicData>
            </a:graphic>
          </wp:inline>
        </w:drawing>
      </w:r>
      <w:r>
        <w:rPr>
          <w:rFonts w:hint="eastAsia"/>
        </w:rPr>
        <w:t>3.2.6</w:t>
      </w:r>
      <w:r>
        <w:rPr>
          <w:rFonts w:hint="eastAsia"/>
        </w:rPr>
        <w:t>调度管理模块功能实现</w:t>
      </w:r>
    </w:p>
    <w:p w:rsidR="0054323B" w:rsidRDefault="0054323B" w:rsidP="0054323B">
      <w:pPr>
        <w:pStyle w:val="4"/>
      </w:pPr>
      <w:bookmarkStart w:id="136" w:name="_Toc407629906"/>
      <w:r>
        <w:rPr>
          <w:rFonts w:hint="eastAsia"/>
        </w:rPr>
        <w:t>3.2.6.1</w:t>
      </w:r>
      <w:r>
        <w:rPr>
          <w:rFonts w:hint="eastAsia"/>
        </w:rPr>
        <w:t>流程管理模块功能实现</w:t>
      </w:r>
      <w:bookmarkEnd w:id="136"/>
    </w:p>
    <w:p w:rsidR="0054323B" w:rsidRDefault="0054323B" w:rsidP="0054323B">
      <w:r>
        <w:rPr>
          <w:rFonts w:hint="eastAsia"/>
        </w:rPr>
        <w:t>流程管理时序图如下：</w:t>
      </w:r>
    </w:p>
    <w:p w:rsidR="0054323B" w:rsidRDefault="0054323B" w:rsidP="0054323B">
      <w:r>
        <w:rPr>
          <w:rFonts w:hint="eastAsia"/>
          <w:noProof/>
        </w:rPr>
        <w:lastRenderedPageBreak/>
        <w:drawing>
          <wp:inline distT="0" distB="0" distL="0" distR="0">
            <wp:extent cx="6162675" cy="7324725"/>
            <wp:effectExtent l="0" t="0" r="9525" b="9525"/>
            <wp:docPr id="70" name="图片 70" descr="流程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流程管理时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7324725"/>
                    </a:xfrm>
                    <a:prstGeom prst="rect">
                      <a:avLst/>
                    </a:prstGeom>
                    <a:noFill/>
                    <a:ln>
                      <a:noFill/>
                    </a:ln>
                  </pic:spPr>
                </pic:pic>
              </a:graphicData>
            </a:graphic>
          </wp:inline>
        </w:drawing>
      </w:r>
    </w:p>
    <w:p w:rsidR="0054323B" w:rsidRDefault="0054323B" w:rsidP="0054323B">
      <w:pPr>
        <w:pStyle w:val="4"/>
      </w:pPr>
      <w:bookmarkStart w:id="137" w:name="_Toc407629907"/>
      <w:r>
        <w:rPr>
          <w:rFonts w:hint="eastAsia"/>
        </w:rPr>
        <w:t>3.2.6.2</w:t>
      </w:r>
      <w:r>
        <w:rPr>
          <w:rFonts w:hint="eastAsia"/>
        </w:rPr>
        <w:t>调度申请模块功能实现</w:t>
      </w:r>
      <w:bookmarkEnd w:id="137"/>
    </w:p>
    <w:p w:rsidR="0054323B" w:rsidRDefault="0054323B" w:rsidP="0054323B">
      <w:r>
        <w:rPr>
          <w:rFonts w:hint="eastAsia"/>
        </w:rPr>
        <w:t>调度申请和提交时序图如下：</w:t>
      </w:r>
    </w:p>
    <w:p w:rsidR="0054323B" w:rsidRDefault="0054323B" w:rsidP="0054323B"/>
    <w:p w:rsidR="0054323B" w:rsidRDefault="0054323B" w:rsidP="0054323B"/>
    <w:p w:rsidR="0054323B" w:rsidRDefault="0054323B" w:rsidP="0054323B"/>
    <w:p w:rsidR="0054323B" w:rsidRDefault="0054323B" w:rsidP="0054323B">
      <w:r>
        <w:rPr>
          <w:rFonts w:hint="eastAsia"/>
          <w:noProof/>
        </w:rPr>
        <w:drawing>
          <wp:inline distT="0" distB="0" distL="0" distR="0">
            <wp:extent cx="6048375" cy="4772025"/>
            <wp:effectExtent l="0" t="0" r="9525" b="9525"/>
            <wp:docPr id="69" name="图片 69" descr="调度申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调度申请时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375" cy="4772025"/>
                    </a:xfrm>
                    <a:prstGeom prst="rect">
                      <a:avLst/>
                    </a:prstGeom>
                    <a:noFill/>
                    <a:ln>
                      <a:noFill/>
                    </a:ln>
                  </pic:spPr>
                </pic:pic>
              </a:graphicData>
            </a:graphic>
          </wp:inline>
        </w:drawing>
      </w:r>
    </w:p>
    <w:p w:rsidR="0054323B" w:rsidRDefault="0054323B" w:rsidP="0054323B">
      <w:pPr>
        <w:pStyle w:val="4"/>
      </w:pPr>
      <w:bookmarkStart w:id="138" w:name="_Toc407629908"/>
      <w:r>
        <w:rPr>
          <w:rFonts w:hint="eastAsia"/>
        </w:rPr>
        <w:t>3.2.6.3</w:t>
      </w:r>
      <w:r>
        <w:rPr>
          <w:rFonts w:hint="eastAsia"/>
        </w:rPr>
        <w:t>我的申请单管理模块功能实现</w:t>
      </w:r>
      <w:bookmarkEnd w:id="138"/>
    </w:p>
    <w:p w:rsidR="0054323B" w:rsidRDefault="0054323B" w:rsidP="0054323B">
      <w:r>
        <w:rPr>
          <w:rFonts w:hint="eastAsia"/>
        </w:rPr>
        <w:t>查询和删除我的申请单时序图如下：</w:t>
      </w:r>
    </w:p>
    <w:p w:rsidR="0054323B" w:rsidRDefault="0054323B" w:rsidP="0054323B">
      <w:r>
        <w:rPr>
          <w:noProof/>
        </w:rPr>
        <w:drawing>
          <wp:inline distT="0" distB="0" distL="0" distR="0">
            <wp:extent cx="6286500" cy="2066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066925"/>
                    </a:xfrm>
                    <a:prstGeom prst="rect">
                      <a:avLst/>
                    </a:prstGeom>
                    <a:noFill/>
                    <a:ln>
                      <a:noFill/>
                    </a:ln>
                  </pic:spPr>
                </pic:pic>
              </a:graphicData>
            </a:graphic>
          </wp:inline>
        </w:drawing>
      </w:r>
    </w:p>
    <w:p w:rsidR="0054323B" w:rsidRDefault="0054323B" w:rsidP="0054323B">
      <w:pPr>
        <w:pStyle w:val="4"/>
      </w:pPr>
      <w:bookmarkStart w:id="139" w:name="_Toc407629909"/>
      <w:r>
        <w:rPr>
          <w:rFonts w:hint="eastAsia"/>
        </w:rPr>
        <w:lastRenderedPageBreak/>
        <w:t>3.2.6.4</w:t>
      </w:r>
      <w:r>
        <w:rPr>
          <w:rFonts w:hint="eastAsia"/>
        </w:rPr>
        <w:t>所有的申请单管理模块功能实现</w:t>
      </w:r>
      <w:bookmarkEnd w:id="139"/>
    </w:p>
    <w:p w:rsidR="0054323B" w:rsidRDefault="0054323B" w:rsidP="0054323B">
      <w:r>
        <w:rPr>
          <w:rFonts w:hint="eastAsia"/>
        </w:rPr>
        <w:t>查询所有的申请单时序图如下：</w:t>
      </w:r>
    </w:p>
    <w:p w:rsidR="0054323B" w:rsidRDefault="0054323B" w:rsidP="0054323B">
      <w:r>
        <w:rPr>
          <w:noProof/>
        </w:rPr>
        <w:drawing>
          <wp:inline distT="0" distB="0" distL="0" distR="0">
            <wp:extent cx="5267325" cy="15430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543050"/>
                    </a:xfrm>
                    <a:prstGeom prst="rect">
                      <a:avLst/>
                    </a:prstGeom>
                    <a:noFill/>
                    <a:ln>
                      <a:noFill/>
                    </a:ln>
                  </pic:spPr>
                </pic:pic>
              </a:graphicData>
            </a:graphic>
          </wp:inline>
        </w:drawing>
      </w:r>
    </w:p>
    <w:p w:rsidR="0054323B" w:rsidRDefault="0054323B" w:rsidP="0054323B">
      <w:pPr>
        <w:pStyle w:val="4"/>
      </w:pPr>
      <w:bookmarkStart w:id="140" w:name="_Toc407629910"/>
      <w:r>
        <w:rPr>
          <w:rFonts w:hint="eastAsia"/>
        </w:rPr>
        <w:t>3.2.6.5</w:t>
      </w:r>
      <w:r>
        <w:rPr>
          <w:rFonts w:hint="eastAsia"/>
        </w:rPr>
        <w:t>待审申请单管理模块功能实现</w:t>
      </w:r>
      <w:bookmarkEnd w:id="140"/>
    </w:p>
    <w:p w:rsidR="0054323B" w:rsidRDefault="0054323B" w:rsidP="0054323B">
      <w:r>
        <w:rPr>
          <w:rFonts w:hint="eastAsia"/>
        </w:rPr>
        <w:t>查询待审申请单时序图如下：</w:t>
      </w:r>
    </w:p>
    <w:p w:rsidR="0054323B" w:rsidRDefault="0054323B" w:rsidP="0054323B">
      <w:r>
        <w:rPr>
          <w:noProof/>
        </w:rPr>
        <w:drawing>
          <wp:inline distT="0" distB="0" distL="0" distR="0">
            <wp:extent cx="5267325" cy="1323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323975"/>
                    </a:xfrm>
                    <a:prstGeom prst="rect">
                      <a:avLst/>
                    </a:prstGeom>
                    <a:noFill/>
                    <a:ln>
                      <a:noFill/>
                    </a:ln>
                  </pic:spPr>
                </pic:pic>
              </a:graphicData>
            </a:graphic>
          </wp:inline>
        </w:drawing>
      </w:r>
    </w:p>
    <w:p w:rsidR="0054323B" w:rsidRDefault="0054323B" w:rsidP="0054323B"/>
    <w:p w:rsidR="0054323B" w:rsidRDefault="0054323B" w:rsidP="0054323B">
      <w:r>
        <w:rPr>
          <w:rFonts w:hint="eastAsia"/>
        </w:rPr>
        <w:t>超级管理员审批待审申请单时序图如下：</w:t>
      </w:r>
    </w:p>
    <w:p w:rsidR="0054323B" w:rsidRDefault="0054323B" w:rsidP="0054323B">
      <w:r>
        <w:rPr>
          <w:rFonts w:hint="eastAsia"/>
          <w:noProof/>
        </w:rPr>
        <w:lastRenderedPageBreak/>
        <w:drawing>
          <wp:inline distT="0" distB="0" distL="0" distR="0">
            <wp:extent cx="6553200" cy="5524500"/>
            <wp:effectExtent l="0" t="0" r="0" b="0"/>
            <wp:docPr id="65" name="图片 65" descr="超级管理员审批待审申请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超级管理员审批待审申请单"/>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0" cy="5524500"/>
                    </a:xfrm>
                    <a:prstGeom prst="rect">
                      <a:avLst/>
                    </a:prstGeom>
                    <a:noFill/>
                    <a:ln>
                      <a:noFill/>
                    </a:ln>
                  </pic:spPr>
                </pic:pic>
              </a:graphicData>
            </a:graphic>
          </wp:inline>
        </w:drawing>
      </w:r>
    </w:p>
    <w:p w:rsidR="0054323B" w:rsidRDefault="0054323B" w:rsidP="0054323B">
      <w:r>
        <w:rPr>
          <w:rFonts w:hint="eastAsia"/>
        </w:rPr>
        <w:t>运输人员审批待审申请单时序图如下：</w:t>
      </w:r>
    </w:p>
    <w:p w:rsidR="0054323B" w:rsidRDefault="0054323B" w:rsidP="0054323B"/>
    <w:p w:rsidR="0054323B" w:rsidRDefault="0054323B" w:rsidP="0054323B">
      <w:r>
        <w:rPr>
          <w:noProof/>
        </w:rPr>
        <w:lastRenderedPageBreak/>
        <w:drawing>
          <wp:inline distT="0" distB="0" distL="0" distR="0">
            <wp:extent cx="5638800" cy="31146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3114675"/>
                    </a:xfrm>
                    <a:prstGeom prst="rect">
                      <a:avLst/>
                    </a:prstGeom>
                    <a:noFill/>
                    <a:ln>
                      <a:noFill/>
                    </a:ln>
                  </pic:spPr>
                </pic:pic>
              </a:graphicData>
            </a:graphic>
          </wp:inline>
        </w:drawing>
      </w:r>
    </w:p>
    <w:p w:rsidR="0054323B" w:rsidRDefault="0054323B" w:rsidP="0054323B"/>
    <w:p w:rsidR="0054323B" w:rsidRDefault="0054323B" w:rsidP="0054323B">
      <w:r>
        <w:rPr>
          <w:rFonts w:hint="eastAsia"/>
        </w:rPr>
        <w:t>调出点网点管理员审批待审申请单时序图如下：</w:t>
      </w:r>
    </w:p>
    <w:p w:rsidR="0054323B" w:rsidRDefault="0054323B" w:rsidP="0054323B">
      <w:r>
        <w:rPr>
          <w:rFonts w:hint="eastAsia"/>
          <w:noProof/>
        </w:rPr>
        <w:drawing>
          <wp:inline distT="0" distB="0" distL="0" distR="0">
            <wp:extent cx="6477000" cy="4962525"/>
            <wp:effectExtent l="0" t="0" r="0" b="9525"/>
            <wp:docPr id="63" name="图片 63" descr="网点管理员审批待审申请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网点管理员审批待审申请单"/>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4962525"/>
                    </a:xfrm>
                    <a:prstGeom prst="rect">
                      <a:avLst/>
                    </a:prstGeom>
                    <a:noFill/>
                    <a:ln>
                      <a:noFill/>
                    </a:ln>
                  </pic:spPr>
                </pic:pic>
              </a:graphicData>
            </a:graphic>
          </wp:inline>
        </w:drawing>
      </w:r>
    </w:p>
    <w:p w:rsidR="0054323B" w:rsidRDefault="0054323B" w:rsidP="0054323B">
      <w:r>
        <w:rPr>
          <w:rFonts w:hint="eastAsia"/>
        </w:rPr>
        <w:lastRenderedPageBreak/>
        <w:t>调入点网点管理员审批待审申请单时序图如下：</w:t>
      </w:r>
    </w:p>
    <w:p w:rsidR="0054323B" w:rsidRDefault="0054323B" w:rsidP="0054323B">
      <w:r>
        <w:rPr>
          <w:noProof/>
        </w:rPr>
        <w:drawing>
          <wp:inline distT="0" distB="0" distL="0" distR="0">
            <wp:extent cx="5276850" cy="3314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rsidR="0054323B" w:rsidRDefault="0054323B" w:rsidP="0054323B">
      <w:pPr>
        <w:pStyle w:val="4"/>
      </w:pPr>
      <w:bookmarkStart w:id="141" w:name="_Toc407629911"/>
      <w:r>
        <w:rPr>
          <w:rFonts w:hint="eastAsia"/>
        </w:rPr>
        <w:t>3.2.6.6</w:t>
      </w:r>
      <w:r>
        <w:rPr>
          <w:rFonts w:hint="eastAsia"/>
        </w:rPr>
        <w:t>已审申请单管理模块功能实现</w:t>
      </w:r>
      <w:bookmarkEnd w:id="141"/>
    </w:p>
    <w:p w:rsidR="0054323B" w:rsidRDefault="0054323B" w:rsidP="0054323B">
      <w:r>
        <w:rPr>
          <w:rFonts w:hint="eastAsia"/>
        </w:rPr>
        <w:t>查询已审申请单时序图如下：</w:t>
      </w:r>
    </w:p>
    <w:p w:rsidR="0054323B" w:rsidRDefault="0054323B" w:rsidP="0054323B">
      <w:r>
        <w:rPr>
          <w:noProof/>
        </w:rPr>
        <w:drawing>
          <wp:inline distT="0" distB="0" distL="0" distR="0">
            <wp:extent cx="5267325" cy="23622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362200"/>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Pr>
        <w:pStyle w:val="3"/>
      </w:pPr>
      <w:bookmarkStart w:id="142" w:name="_Toc407629912"/>
      <w:r>
        <w:rPr>
          <w:rFonts w:hint="eastAsia"/>
        </w:rPr>
        <w:lastRenderedPageBreak/>
        <w:t>3.2.7</w:t>
      </w:r>
      <w:r>
        <w:rPr>
          <w:rFonts w:hint="eastAsia"/>
        </w:rPr>
        <w:t>维护管理模块功能实现</w:t>
      </w:r>
      <w:bookmarkEnd w:id="142"/>
    </w:p>
    <w:p w:rsidR="0054323B" w:rsidRDefault="0054323B" w:rsidP="0054323B">
      <w:pPr>
        <w:pStyle w:val="4"/>
      </w:pPr>
      <w:bookmarkStart w:id="143" w:name="_Toc407629913"/>
      <w:r>
        <w:rPr>
          <w:rFonts w:hint="eastAsia"/>
        </w:rPr>
        <w:t>3.2.7.1</w:t>
      </w:r>
      <w:r>
        <w:rPr>
          <w:rFonts w:hint="eastAsia"/>
        </w:rPr>
        <w:t>维护申领模块功能实现</w:t>
      </w:r>
      <w:bookmarkEnd w:id="143"/>
    </w:p>
    <w:p w:rsidR="0054323B" w:rsidRDefault="0054323B" w:rsidP="0054323B">
      <w:r>
        <w:rPr>
          <w:rFonts w:hint="eastAsia"/>
        </w:rPr>
        <w:t>维护申领时序图如下：</w:t>
      </w:r>
    </w:p>
    <w:p w:rsidR="0054323B" w:rsidRDefault="0054323B" w:rsidP="0054323B"/>
    <w:p w:rsidR="0054323B" w:rsidRDefault="0054323B" w:rsidP="0054323B">
      <w:r>
        <w:rPr>
          <w:noProof/>
        </w:rPr>
        <w:drawing>
          <wp:inline distT="0" distB="0" distL="0" distR="0">
            <wp:extent cx="5267325" cy="20859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54323B" w:rsidRDefault="0054323B" w:rsidP="0054323B">
      <w:pPr>
        <w:pStyle w:val="4"/>
      </w:pPr>
      <w:bookmarkStart w:id="144" w:name="_Toc407629914"/>
      <w:r>
        <w:rPr>
          <w:rFonts w:hint="eastAsia"/>
        </w:rPr>
        <w:t>3.2.7.2</w:t>
      </w:r>
      <w:r>
        <w:rPr>
          <w:rFonts w:hint="eastAsia"/>
        </w:rPr>
        <w:t>维护信息管理模块功能实现</w:t>
      </w:r>
      <w:bookmarkEnd w:id="144"/>
    </w:p>
    <w:p w:rsidR="0054323B" w:rsidRDefault="0054323B" w:rsidP="0054323B">
      <w:r>
        <w:rPr>
          <w:noProof/>
        </w:rPr>
        <w:drawing>
          <wp:inline distT="0" distB="0" distL="0" distR="0">
            <wp:extent cx="6010275" cy="31337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275" cy="3133725"/>
                    </a:xfrm>
                    <a:prstGeom prst="rect">
                      <a:avLst/>
                    </a:prstGeom>
                    <a:noFill/>
                    <a:ln>
                      <a:noFill/>
                    </a:ln>
                  </pic:spPr>
                </pic:pic>
              </a:graphicData>
            </a:graphic>
          </wp:inline>
        </w:drawing>
      </w:r>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10255E" w:rsidP="00041890">
      <w:pPr>
        <w:pStyle w:val="1"/>
        <w:numPr>
          <w:ilvl w:val="0"/>
          <w:numId w:val="43"/>
        </w:numPr>
      </w:pPr>
      <w:bookmarkStart w:id="145" w:name="_Toc407629915"/>
      <w:r>
        <w:rPr>
          <w:rFonts w:hint="eastAsia"/>
        </w:rPr>
        <w:lastRenderedPageBreak/>
        <w:t>操作手册</w:t>
      </w:r>
      <w:bookmarkEnd w:id="145"/>
    </w:p>
    <w:p w:rsidR="0054323B" w:rsidRDefault="0054323B" w:rsidP="0054323B">
      <w:pPr>
        <w:pStyle w:val="1"/>
      </w:pPr>
      <w:bookmarkStart w:id="146" w:name="_Toc9627"/>
      <w:bookmarkStart w:id="147" w:name="_Toc407629916"/>
      <w:r>
        <w:rPr>
          <w:rFonts w:hint="eastAsia"/>
        </w:rPr>
        <w:t xml:space="preserve">1 </w:t>
      </w:r>
      <w:r>
        <w:rPr>
          <w:rFonts w:hint="eastAsia"/>
        </w:rPr>
        <w:t>引言</w:t>
      </w:r>
      <w:bookmarkEnd w:id="146"/>
      <w:bookmarkEnd w:id="147"/>
    </w:p>
    <w:p w:rsidR="0054323B" w:rsidRDefault="0054323B" w:rsidP="0054323B">
      <w:pPr>
        <w:pStyle w:val="2"/>
      </w:pPr>
      <w:bookmarkStart w:id="148" w:name="_Toc12024"/>
      <w:bookmarkStart w:id="149" w:name="_Toc407629917"/>
      <w:r>
        <w:rPr>
          <w:rFonts w:hint="eastAsia"/>
        </w:rPr>
        <w:t>1</w:t>
      </w:r>
      <w:r>
        <w:t>.</w:t>
      </w:r>
      <w:r>
        <w:rPr>
          <w:rFonts w:hint="eastAsia"/>
        </w:rPr>
        <w:t xml:space="preserve">1 </w:t>
      </w:r>
      <w:r>
        <w:rPr>
          <w:rFonts w:hint="eastAsia"/>
        </w:rPr>
        <w:t>编写目的</w:t>
      </w:r>
      <w:bookmarkEnd w:id="148"/>
      <w:bookmarkEnd w:id="149"/>
    </w:p>
    <w:p w:rsidR="0054323B" w:rsidRDefault="0054323B" w:rsidP="0054323B">
      <w:pPr>
        <w:ind w:firstLine="480"/>
      </w:pPr>
      <w:r>
        <w:rPr>
          <w:rFonts w:cs="宋体" w:hint="eastAsia"/>
        </w:rPr>
        <w:t>本操作手册目的在于详细明确的介绍本系统的各项功能，帮助用户了解并能方便的使用此软件。本系统的使用用户主要分为四类：超级管理员、网点管理员、维护人员、运输人员。</w:t>
      </w:r>
    </w:p>
    <w:p w:rsidR="0054323B" w:rsidRDefault="0054323B" w:rsidP="0054323B">
      <w:pPr>
        <w:pStyle w:val="2"/>
      </w:pPr>
      <w:bookmarkStart w:id="150" w:name="_Toc9050"/>
      <w:bookmarkStart w:id="151" w:name="_Toc407629918"/>
      <w:r>
        <w:rPr>
          <w:rFonts w:hint="eastAsia"/>
        </w:rPr>
        <w:t xml:space="preserve">1.2 </w:t>
      </w:r>
      <w:r>
        <w:rPr>
          <w:rFonts w:hint="eastAsia"/>
        </w:rPr>
        <w:t>项目背景</w:t>
      </w:r>
      <w:bookmarkEnd w:id="150"/>
      <w:bookmarkEnd w:id="151"/>
    </w:p>
    <w:p w:rsidR="0054323B" w:rsidRDefault="003802A8" w:rsidP="003802A8">
      <w:pPr>
        <w:rPr>
          <w:color w:val="000000"/>
        </w:rPr>
      </w:pPr>
      <w:r>
        <w:rPr>
          <w:rFonts w:hint="eastAsia"/>
        </w:rPr>
        <w:t xml:space="preserve">   </w:t>
      </w:r>
    </w:p>
    <w:p w:rsidR="0054323B" w:rsidRDefault="0054323B" w:rsidP="0054323B">
      <w:pPr>
        <w:pStyle w:val="1"/>
      </w:pPr>
      <w:bookmarkStart w:id="152" w:name="_Toc31927"/>
      <w:bookmarkStart w:id="153" w:name="_Toc407629919"/>
      <w:r>
        <w:rPr>
          <w:rFonts w:hint="eastAsia"/>
        </w:rPr>
        <w:t xml:space="preserve">2 </w:t>
      </w:r>
      <w:r>
        <w:rPr>
          <w:rFonts w:hint="eastAsia"/>
        </w:rPr>
        <w:t>操作过程介绍</w:t>
      </w:r>
      <w:bookmarkEnd w:id="152"/>
      <w:bookmarkEnd w:id="153"/>
    </w:p>
    <w:p w:rsidR="0054323B" w:rsidRDefault="0054323B" w:rsidP="0054323B">
      <w:pPr>
        <w:spacing w:line="360" w:lineRule="auto"/>
        <w:ind w:firstLine="420"/>
      </w:pPr>
    </w:p>
    <w:p w:rsidR="0054323B" w:rsidRDefault="0054323B" w:rsidP="0054323B">
      <w:pPr>
        <w:pStyle w:val="2"/>
      </w:pPr>
      <w:bookmarkStart w:id="154" w:name="_Toc21827"/>
      <w:bookmarkStart w:id="155" w:name="_Toc407629920"/>
      <w:r>
        <w:rPr>
          <w:rFonts w:hint="eastAsia"/>
        </w:rPr>
        <w:t>2</w:t>
      </w:r>
      <w:r>
        <w:t>.</w:t>
      </w:r>
      <w:r>
        <w:rPr>
          <w:rFonts w:hint="eastAsia"/>
        </w:rPr>
        <w:t xml:space="preserve">1 </w:t>
      </w:r>
      <w:r>
        <w:rPr>
          <w:rFonts w:hint="eastAsia"/>
        </w:rPr>
        <w:t>登陆功能</w:t>
      </w:r>
      <w:bookmarkEnd w:id="154"/>
      <w:bookmarkEnd w:id="155"/>
    </w:p>
    <w:p w:rsidR="0054323B" w:rsidRDefault="0054323B" w:rsidP="003802A8"/>
    <w:p w:rsidR="0054323B" w:rsidRDefault="0054323B" w:rsidP="0054323B">
      <w:pPr>
        <w:pStyle w:val="2"/>
      </w:pPr>
      <w:bookmarkStart w:id="156" w:name="_Toc17703"/>
      <w:bookmarkStart w:id="157" w:name="_Toc407629921"/>
      <w:r>
        <w:rPr>
          <w:rFonts w:hint="eastAsia"/>
        </w:rPr>
        <w:t>2.2</w:t>
      </w:r>
      <w:r>
        <w:rPr>
          <w:rFonts w:hint="eastAsia"/>
        </w:rPr>
        <w:t>网点管理功能</w:t>
      </w:r>
      <w:bookmarkEnd w:id="156"/>
      <w:bookmarkEnd w:id="157"/>
    </w:p>
    <w:p w:rsidR="0054323B" w:rsidRDefault="0054323B" w:rsidP="008B6216"/>
    <w:p w:rsidR="0054323B" w:rsidRDefault="0054323B" w:rsidP="0054323B">
      <w:pPr>
        <w:pStyle w:val="2"/>
      </w:pPr>
      <w:bookmarkStart w:id="158" w:name="_Toc21142"/>
      <w:bookmarkStart w:id="159" w:name="_Toc407629922"/>
      <w:r>
        <w:rPr>
          <w:rFonts w:hint="eastAsia"/>
        </w:rPr>
        <w:t>2.3</w:t>
      </w:r>
      <w:r>
        <w:rPr>
          <w:rFonts w:hint="eastAsia"/>
        </w:rPr>
        <w:t>用户管理功能</w:t>
      </w:r>
      <w:bookmarkEnd w:id="158"/>
      <w:bookmarkEnd w:id="159"/>
    </w:p>
    <w:p w:rsidR="0054323B" w:rsidRDefault="0054323B" w:rsidP="008B6216"/>
    <w:p w:rsidR="0054323B" w:rsidRDefault="0054323B" w:rsidP="0054323B">
      <w:pPr>
        <w:pStyle w:val="2"/>
      </w:pPr>
      <w:bookmarkStart w:id="160" w:name="_Toc30180"/>
      <w:bookmarkStart w:id="161" w:name="_Toc407629923"/>
      <w:r>
        <w:rPr>
          <w:rFonts w:hint="eastAsia"/>
        </w:rPr>
        <w:t>2.4</w:t>
      </w:r>
      <w:r>
        <w:rPr>
          <w:rFonts w:hint="eastAsia"/>
        </w:rPr>
        <w:t>客户管理功能</w:t>
      </w:r>
      <w:bookmarkEnd w:id="160"/>
      <w:bookmarkEnd w:id="161"/>
    </w:p>
    <w:p w:rsidR="0054323B" w:rsidRDefault="0054323B" w:rsidP="008B6216"/>
    <w:p w:rsidR="0054323B" w:rsidRDefault="0054323B" w:rsidP="0054323B">
      <w:pPr>
        <w:pStyle w:val="2"/>
      </w:pPr>
      <w:bookmarkStart w:id="162" w:name="_Toc16469"/>
      <w:bookmarkStart w:id="163" w:name="_Toc407629924"/>
      <w:r>
        <w:rPr>
          <w:rFonts w:hint="eastAsia"/>
        </w:rPr>
        <w:lastRenderedPageBreak/>
        <w:t>2.5</w:t>
      </w:r>
      <w:r>
        <w:rPr>
          <w:rFonts w:hint="eastAsia"/>
        </w:rPr>
        <w:t>自行车管理功能</w:t>
      </w:r>
      <w:bookmarkEnd w:id="162"/>
      <w:bookmarkEnd w:id="163"/>
    </w:p>
    <w:p w:rsidR="0054323B" w:rsidRDefault="0054323B" w:rsidP="008B6216">
      <w:pPr>
        <w:rPr>
          <w:rFonts w:ascii="宋体" w:hAnsi="宋体" w:cs="宋体"/>
        </w:rPr>
      </w:pPr>
    </w:p>
    <w:p w:rsidR="0054323B" w:rsidRDefault="0054323B" w:rsidP="0054323B">
      <w:pPr>
        <w:pStyle w:val="2"/>
      </w:pPr>
      <w:bookmarkStart w:id="164" w:name="_Toc15967"/>
      <w:bookmarkStart w:id="165" w:name="_Toc407629925"/>
      <w:r>
        <w:rPr>
          <w:rFonts w:hint="eastAsia"/>
        </w:rPr>
        <w:t>2.6</w:t>
      </w:r>
      <w:r>
        <w:rPr>
          <w:rFonts w:hint="eastAsia"/>
        </w:rPr>
        <w:t>租借管理功能</w:t>
      </w:r>
      <w:bookmarkEnd w:id="164"/>
      <w:bookmarkEnd w:id="165"/>
    </w:p>
    <w:p w:rsidR="0054323B" w:rsidRDefault="0054323B" w:rsidP="006502AB">
      <w:pPr>
        <w:rPr>
          <w:rFonts w:ascii="宋体" w:hAnsi="宋体" w:cs="宋体"/>
        </w:rPr>
      </w:pPr>
    </w:p>
    <w:p w:rsidR="0054323B" w:rsidRDefault="0054323B" w:rsidP="0054323B">
      <w:pPr>
        <w:pStyle w:val="2"/>
      </w:pPr>
      <w:bookmarkStart w:id="166" w:name="_Toc31965"/>
      <w:bookmarkStart w:id="167" w:name="_Toc407629926"/>
      <w:r>
        <w:rPr>
          <w:rFonts w:hint="eastAsia"/>
        </w:rPr>
        <w:t>2.7</w:t>
      </w:r>
      <w:r>
        <w:rPr>
          <w:rFonts w:hint="eastAsia"/>
        </w:rPr>
        <w:t>调度管理功能</w:t>
      </w:r>
      <w:bookmarkEnd w:id="166"/>
      <w:bookmarkEnd w:id="167"/>
    </w:p>
    <w:p w:rsidR="0054323B" w:rsidRDefault="0054323B" w:rsidP="0054323B"/>
    <w:p w:rsidR="0054323B" w:rsidRDefault="0054323B" w:rsidP="0054323B">
      <w:pPr>
        <w:pStyle w:val="2"/>
      </w:pPr>
      <w:bookmarkStart w:id="168" w:name="_Toc25987"/>
      <w:bookmarkStart w:id="169" w:name="_Toc407629927"/>
      <w:r>
        <w:rPr>
          <w:rFonts w:hint="eastAsia"/>
        </w:rPr>
        <w:t>2.8</w:t>
      </w:r>
      <w:r>
        <w:rPr>
          <w:rFonts w:hint="eastAsia"/>
        </w:rPr>
        <w:t>维护管理功能</w:t>
      </w:r>
      <w:bookmarkEnd w:id="168"/>
      <w:bookmarkEnd w:id="169"/>
    </w:p>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54323B"/>
    <w:p w:rsidR="0054323B" w:rsidRDefault="0054323B" w:rsidP="001A10E9">
      <w:pPr>
        <w:pStyle w:val="1"/>
        <w:numPr>
          <w:ilvl w:val="0"/>
          <w:numId w:val="44"/>
        </w:numPr>
      </w:pPr>
      <w:bookmarkStart w:id="170" w:name="_Toc407629928"/>
      <w:r>
        <w:rPr>
          <w:rFonts w:hint="eastAsia"/>
        </w:rPr>
        <w:t>总结</w:t>
      </w:r>
      <w:bookmarkEnd w:id="170"/>
    </w:p>
    <w:p w:rsidR="0065505B" w:rsidRDefault="00685EEC" w:rsidP="0065505B">
      <w:pPr>
        <w:pStyle w:val="1"/>
      </w:pPr>
      <w:bookmarkStart w:id="171" w:name="_Toc407629929"/>
      <w:r>
        <w:rPr>
          <w:rFonts w:hint="eastAsia"/>
        </w:rPr>
        <w:t>1</w:t>
      </w:r>
      <w:r w:rsidR="0065505B">
        <w:rPr>
          <w:rFonts w:hint="eastAsia"/>
        </w:rPr>
        <w:t xml:space="preserve"> </w:t>
      </w:r>
      <w:r w:rsidR="0065505B">
        <w:rPr>
          <w:rFonts w:hint="eastAsia"/>
        </w:rPr>
        <w:t>分工与合作</w:t>
      </w:r>
      <w:bookmarkEnd w:id="171"/>
    </w:p>
    <w:p w:rsidR="0065505B" w:rsidRDefault="0065505B" w:rsidP="0054323B">
      <w:pPr>
        <w:ind w:firstLine="420"/>
      </w:pPr>
    </w:p>
    <w:p w:rsidR="0065505B" w:rsidRDefault="0065505B" w:rsidP="0054323B">
      <w:pPr>
        <w:ind w:firstLine="420"/>
      </w:pPr>
    </w:p>
    <w:p w:rsidR="0065505B" w:rsidRDefault="0065505B" w:rsidP="0065505B">
      <w:pPr>
        <w:pStyle w:val="1"/>
      </w:pPr>
      <w:bookmarkStart w:id="172" w:name="_Toc407629930"/>
      <w:r>
        <w:rPr>
          <w:rFonts w:hint="eastAsia"/>
        </w:rPr>
        <w:t xml:space="preserve">2 </w:t>
      </w:r>
      <w:r>
        <w:rPr>
          <w:rFonts w:hint="eastAsia"/>
        </w:rPr>
        <w:t>个人总结</w:t>
      </w:r>
      <w:bookmarkEnd w:id="172"/>
    </w:p>
    <w:p w:rsidR="0065505B" w:rsidRDefault="0065505B" w:rsidP="0054323B">
      <w:pPr>
        <w:ind w:firstLine="420"/>
      </w:pPr>
    </w:p>
    <w:p w:rsidR="0065505B" w:rsidRDefault="0065505B" w:rsidP="0054323B">
      <w:pPr>
        <w:ind w:firstLine="420"/>
      </w:pPr>
    </w:p>
    <w:p w:rsidR="0065505B" w:rsidRDefault="0065505B" w:rsidP="0065505B">
      <w:pPr>
        <w:pStyle w:val="1"/>
      </w:pPr>
      <w:bookmarkStart w:id="173" w:name="_Toc407629931"/>
      <w:r>
        <w:rPr>
          <w:rFonts w:hint="eastAsia"/>
        </w:rPr>
        <w:t xml:space="preserve">3 </w:t>
      </w:r>
      <w:r w:rsidR="000830A3">
        <w:rPr>
          <w:rFonts w:hint="eastAsia"/>
        </w:rPr>
        <w:t>组长</w:t>
      </w:r>
      <w:r>
        <w:rPr>
          <w:rFonts w:hint="eastAsia"/>
        </w:rPr>
        <w:t>总结</w:t>
      </w:r>
      <w:bookmarkEnd w:id="173"/>
    </w:p>
    <w:p w:rsidR="0065505B" w:rsidRDefault="0065505B" w:rsidP="0054323B">
      <w:pPr>
        <w:ind w:firstLine="420"/>
      </w:pPr>
    </w:p>
    <w:p w:rsidR="0065505B" w:rsidRDefault="0065505B" w:rsidP="0054323B">
      <w:pPr>
        <w:ind w:firstLine="420"/>
      </w:pPr>
    </w:p>
    <w:p w:rsidR="0054323B" w:rsidRDefault="0054323B" w:rsidP="0054323B">
      <w:pPr>
        <w:ind w:firstLine="420"/>
      </w:pPr>
      <w:r>
        <w:rPr>
          <w:rFonts w:hint="eastAsia"/>
        </w:rPr>
        <w:t>本自行车租赁系统根据现代公共自行车租赁发展的需求和数字化管理的总体要求而提出，在借鉴国内外项目的研究经验基础上，通过统一软件开发过程和</w:t>
      </w:r>
      <w:r>
        <w:rPr>
          <w:rFonts w:hint="eastAsia"/>
        </w:rPr>
        <w:t>UML</w:t>
      </w:r>
      <w:r>
        <w:rPr>
          <w:rFonts w:hint="eastAsia"/>
        </w:rPr>
        <w:t>规范，研究了基于</w:t>
      </w:r>
      <w:r>
        <w:rPr>
          <w:rFonts w:hint="eastAsia"/>
        </w:rPr>
        <w:t>B/S</w:t>
      </w:r>
      <w:r>
        <w:rPr>
          <w:rFonts w:hint="eastAsia"/>
        </w:rPr>
        <w:t>、采用</w:t>
      </w:r>
      <w:r>
        <w:rPr>
          <w:rFonts w:hint="eastAsia"/>
        </w:rPr>
        <w:t>SSH</w:t>
      </w:r>
      <w:r>
        <w:rPr>
          <w:rFonts w:hint="eastAsia"/>
        </w:rPr>
        <w:t>三大框架的自行车租赁系统。本系统具有一定的创新性和推广价值，体现在以下几方面。</w:t>
      </w:r>
      <w:r>
        <w:rPr>
          <w:rFonts w:hint="eastAsia"/>
        </w:rPr>
        <w:t> </w:t>
      </w:r>
    </w:p>
    <w:p w:rsidR="0054323B" w:rsidRDefault="0054323B" w:rsidP="0054323B">
      <w:r>
        <w:rPr>
          <w:rFonts w:hint="eastAsia"/>
        </w:rPr>
        <w:t>（</w:t>
      </w:r>
      <w:r>
        <w:rPr>
          <w:rFonts w:hint="eastAsia"/>
        </w:rPr>
        <w:t>1</w:t>
      </w:r>
      <w:r>
        <w:rPr>
          <w:rFonts w:hint="eastAsia"/>
        </w:rPr>
        <w:t>）实现自行车租赁的需求和统计日常化管理：租赁网点管理、用户管理、客户管理、自行车管理、租用车辆管理、中途换（还）车管理、归还车辆管理、不同网点间的自行车调度管理和自行车维护管理。本系统源自贵阳市自行车租赁工作业务的需求，通过对贵阳市自行车租赁系统的实际业务模型为依据进行设计、分析。在设计中对系统的可扩展性做了充分的考虑。特别谁对权限设置的设计上，使系统更富生命力和普通适用性。</w:t>
      </w:r>
      <w:r>
        <w:rPr>
          <w:rFonts w:hint="eastAsia"/>
        </w:rPr>
        <w:t> </w:t>
      </w:r>
    </w:p>
    <w:p w:rsidR="0054323B" w:rsidRDefault="0054323B" w:rsidP="0054323B">
      <w:r>
        <w:rPr>
          <w:rFonts w:hint="eastAsia"/>
        </w:rPr>
        <w:t>（</w:t>
      </w:r>
      <w:r>
        <w:rPr>
          <w:rFonts w:hint="eastAsia"/>
        </w:rPr>
        <w:t>2</w:t>
      </w:r>
      <w:r>
        <w:rPr>
          <w:rFonts w:hint="eastAsia"/>
        </w:rPr>
        <w:t>）采用统一软件开发过程与</w:t>
      </w:r>
      <w:r>
        <w:rPr>
          <w:rFonts w:hint="eastAsia"/>
        </w:rPr>
        <w:t>UML</w:t>
      </w:r>
      <w:r>
        <w:rPr>
          <w:rFonts w:hint="eastAsia"/>
        </w:rPr>
        <w:t>规范。并采用迭代增量、用例驱动开发思路，系统分析、设计和实现完全使用面向对象方法，保证了系统分析、设计、实现模型结构的一致性，并通过</w:t>
      </w:r>
      <w:r>
        <w:rPr>
          <w:rFonts w:hint="eastAsia"/>
        </w:rPr>
        <w:t>UML</w:t>
      </w:r>
      <w:r>
        <w:rPr>
          <w:rFonts w:hint="eastAsia"/>
        </w:rPr>
        <w:t>建模语言描述了软件分析、设计各阶段的模型成果。</w:t>
      </w:r>
      <w:r>
        <w:rPr>
          <w:rFonts w:hint="eastAsia"/>
        </w:rPr>
        <w:t> </w:t>
      </w:r>
    </w:p>
    <w:p w:rsidR="0054323B" w:rsidRDefault="0054323B" w:rsidP="0054323B">
      <w:r>
        <w:rPr>
          <w:rFonts w:hint="eastAsia"/>
        </w:rPr>
        <w:t>（</w:t>
      </w:r>
      <w:r>
        <w:rPr>
          <w:rFonts w:hint="eastAsia"/>
        </w:rPr>
        <w:t>3</w:t>
      </w:r>
      <w:r>
        <w:rPr>
          <w:rFonts w:hint="eastAsia"/>
        </w:rPr>
        <w:t>）采用</w:t>
      </w:r>
      <w:r>
        <w:rPr>
          <w:rFonts w:hint="eastAsia"/>
        </w:rPr>
        <w:t>SSH</w:t>
      </w:r>
      <w:r>
        <w:rPr>
          <w:rFonts w:hint="eastAsia"/>
        </w:rPr>
        <w:t>三大框架。</w:t>
      </w:r>
      <w:r>
        <w:rPr>
          <w:rFonts w:ascii="宋体" w:hAnsi="宋体" w:cs="宋体" w:hint="eastAsia"/>
          <w:color w:val="333333"/>
          <w:shd w:val="clear" w:color="auto" w:fill="FFFFFF"/>
        </w:rPr>
        <w:t>典型的J2EE三层结构，分为表现层、中间层（业务逻辑层）和数据服务层。三层体系将业务规则、数据访问及合法性校验等工作放在中间层处理。客户端不直接与数据库交互，而是通过组件与中间层建立连接，再由中间层与数据库交互。使得本系统的开发效率显著提高，也</w:t>
      </w:r>
      <w:r>
        <w:rPr>
          <w:rFonts w:hint="eastAsia"/>
        </w:rPr>
        <w:t>使系统具有良好</w:t>
      </w:r>
      <w:r>
        <w:rPr>
          <w:rFonts w:hint="eastAsia"/>
        </w:rPr>
        <w:lastRenderedPageBreak/>
        <w:t>的稳定性、可维护性和扩展性，适应未来不断变化的需求。</w:t>
      </w:r>
    </w:p>
    <w:p w:rsidR="0054323B" w:rsidRDefault="0054323B" w:rsidP="0054323B">
      <w:r>
        <w:rPr>
          <w:rFonts w:hint="eastAsia"/>
        </w:rPr>
        <w:t>（</w:t>
      </w:r>
      <w:r>
        <w:rPr>
          <w:rFonts w:hint="eastAsia"/>
        </w:rPr>
        <w:t>4</w:t>
      </w:r>
      <w:r>
        <w:rPr>
          <w:rFonts w:hint="eastAsia"/>
        </w:rPr>
        <w:t>）</w:t>
      </w:r>
      <w:r>
        <w:rPr>
          <w:rFonts w:hint="eastAsia"/>
        </w:rPr>
        <w:t> </w:t>
      </w:r>
      <w:r>
        <w:rPr>
          <w:rFonts w:hint="eastAsia"/>
        </w:rPr>
        <w:t>采用</w:t>
      </w:r>
      <w:r>
        <w:rPr>
          <w:rFonts w:hint="eastAsia"/>
        </w:rPr>
        <w:t>JBPM</w:t>
      </w:r>
      <w:r>
        <w:rPr>
          <w:rFonts w:hint="eastAsia"/>
        </w:rPr>
        <w:t>工作流开源框架。它提供了图形化的开发工具（</w:t>
      </w:r>
      <w:r>
        <w:rPr>
          <w:rFonts w:hint="eastAsia"/>
        </w:rPr>
        <w:t>GPD</w:t>
      </w:r>
      <w:r>
        <w:rPr>
          <w:rFonts w:hint="eastAsia"/>
        </w:rPr>
        <w:t>）。商业分析师可以简单的利用图形开发</w:t>
      </w:r>
      <w:r>
        <w:rPr>
          <w:rFonts w:hint="eastAsia"/>
        </w:rPr>
        <w:t> </w:t>
      </w:r>
      <w:r>
        <w:rPr>
          <w:rFonts w:hint="eastAsia"/>
        </w:rPr>
        <w:t>工具画出商业流程而不关心具体实现。然后程序员可以在此基础上添加技术细节，包</w:t>
      </w:r>
      <w:r>
        <w:rPr>
          <w:rFonts w:hint="eastAsia"/>
        </w:rPr>
        <w:t> </w:t>
      </w:r>
      <w:r>
        <w:rPr>
          <w:rFonts w:hint="eastAsia"/>
        </w:rPr>
        <w:t>括各种任务和节点的属性以及</w:t>
      </w:r>
      <w:r>
        <w:rPr>
          <w:rFonts w:hint="eastAsia"/>
        </w:rPr>
        <w:t>XML</w:t>
      </w:r>
      <w:r>
        <w:rPr>
          <w:rFonts w:hint="eastAsia"/>
        </w:rPr>
        <w:t>的源代码。开发人员可以利用图形化开发工具实时</w:t>
      </w:r>
      <w:r>
        <w:rPr>
          <w:rFonts w:hint="eastAsia"/>
        </w:rPr>
        <w:t> </w:t>
      </w:r>
      <w:r>
        <w:rPr>
          <w:rFonts w:hint="eastAsia"/>
        </w:rPr>
        <w:t>的发布和测试商业流程。如此，提高业务流程管理的效率，可以更加灵活的控制业务流程，使流</w:t>
      </w:r>
      <w:r>
        <w:rPr>
          <w:rFonts w:hint="eastAsia"/>
        </w:rPr>
        <w:t> </w:t>
      </w:r>
      <w:r>
        <w:rPr>
          <w:rFonts w:hint="eastAsia"/>
        </w:rPr>
        <w:t>程可以按照业务的需要设计。并且在开发过程中更加重点的关注流程，从而使流</w:t>
      </w:r>
      <w:r>
        <w:rPr>
          <w:rFonts w:hint="eastAsia"/>
        </w:rPr>
        <w:t> </w:t>
      </w:r>
      <w:r>
        <w:rPr>
          <w:rFonts w:hint="eastAsia"/>
        </w:rPr>
        <w:t>程更加流畅和简单。同时使用</w:t>
      </w:r>
      <w:r>
        <w:rPr>
          <w:rFonts w:hint="eastAsia"/>
        </w:rPr>
        <w:t>JBPM</w:t>
      </w:r>
      <w:r>
        <w:rPr>
          <w:rFonts w:hint="eastAsia"/>
        </w:rPr>
        <w:t>可以提高对迭代开发的支持。</w:t>
      </w:r>
      <w:r>
        <w:rPr>
          <w:rFonts w:hint="eastAsia"/>
        </w:rPr>
        <w:t>JBPM</w:t>
      </w:r>
      <w:r>
        <w:rPr>
          <w:rFonts w:hint="eastAsia"/>
        </w:rPr>
        <w:t>可以完全的记录流程的执行情况，每一步的操作都是被记录到数据库中，</w:t>
      </w:r>
      <w:r>
        <w:rPr>
          <w:rFonts w:hint="eastAsia"/>
        </w:rPr>
        <w:t> </w:t>
      </w:r>
      <w:r>
        <w:rPr>
          <w:rFonts w:hint="eastAsia"/>
        </w:rPr>
        <w:t>可以方便以后的审计和报表生成。</w:t>
      </w:r>
    </w:p>
    <w:p w:rsidR="0054323B" w:rsidRDefault="0054323B" w:rsidP="0054323B">
      <w:r>
        <w:rPr>
          <w:rFonts w:hint="eastAsia"/>
        </w:rPr>
        <w:t>（</w:t>
      </w:r>
      <w:r>
        <w:rPr>
          <w:rFonts w:hint="eastAsia"/>
        </w:rPr>
        <w:t>5</w:t>
      </w:r>
      <w:r>
        <w:rPr>
          <w:rFonts w:hint="eastAsia"/>
        </w:rPr>
        <w:t>）实现</w:t>
      </w:r>
      <w:r>
        <w:rPr>
          <w:rFonts w:hint="eastAsia"/>
        </w:rPr>
        <w:t>ajax</w:t>
      </w:r>
      <w:r>
        <w:rPr>
          <w:rFonts w:hint="eastAsia"/>
        </w:rPr>
        <w:t>验证时，采用</w:t>
      </w:r>
      <w:r>
        <w:rPr>
          <w:rFonts w:hint="eastAsia"/>
        </w:rPr>
        <w:t>dwr</w:t>
      </w:r>
      <w:r>
        <w:rPr>
          <w:rFonts w:hint="eastAsia"/>
        </w:rPr>
        <w:t>开源框架。可以直接调用</w:t>
      </w:r>
      <w:r>
        <w:rPr>
          <w:rFonts w:hint="eastAsia"/>
        </w:rPr>
        <w:t>java</w:t>
      </w:r>
      <w:r>
        <w:rPr>
          <w:rFonts w:hint="eastAsia"/>
        </w:rPr>
        <w:t>类，隐藏了</w:t>
      </w:r>
      <w:r>
        <w:rPr>
          <w:rFonts w:hint="eastAsia"/>
        </w:rPr>
        <w:t>ajax</w:t>
      </w:r>
      <w:r>
        <w:rPr>
          <w:rFonts w:hint="eastAsia"/>
        </w:rPr>
        <w:t>中的过程实现。可以直接由</w:t>
      </w:r>
      <w:r>
        <w:rPr>
          <w:rFonts w:hint="eastAsia"/>
        </w:rPr>
        <w:t>js</w:t>
      </w:r>
      <w:r>
        <w:rPr>
          <w:rFonts w:hint="eastAsia"/>
        </w:rPr>
        <w:t>调用</w:t>
      </w:r>
      <w:r>
        <w:rPr>
          <w:rFonts w:hint="eastAsia"/>
        </w:rPr>
        <w:t xml:space="preserve"> java</w:t>
      </w:r>
      <w:r>
        <w:rPr>
          <w:rFonts w:hint="eastAsia"/>
        </w:rPr>
        <w:t>类。可以对参数进行转换成</w:t>
      </w:r>
      <w:r>
        <w:rPr>
          <w:rFonts w:hint="eastAsia"/>
        </w:rPr>
        <w:t xml:space="preserve"> javaBean </w:t>
      </w:r>
      <w:r>
        <w:rPr>
          <w:rFonts w:hint="eastAsia"/>
        </w:rPr>
        <w:t>（其实是</w:t>
      </w:r>
      <w:r>
        <w:rPr>
          <w:rFonts w:hint="eastAsia"/>
        </w:rPr>
        <w:t xml:space="preserve">js </w:t>
      </w:r>
      <w:r>
        <w:rPr>
          <w:rFonts w:hint="eastAsia"/>
        </w:rPr>
        <w:t>对象，转换和定义相同类型的</w:t>
      </w:r>
      <w:r>
        <w:rPr>
          <w:rFonts w:hint="eastAsia"/>
        </w:rPr>
        <w:t xml:space="preserve">js </w:t>
      </w:r>
      <w:r>
        <w:rPr>
          <w:rFonts w:hint="eastAsia"/>
        </w:rPr>
        <w:t>对象由框架完成。实现了页面的无刷新。</w:t>
      </w:r>
    </w:p>
    <w:p w:rsidR="0054323B" w:rsidRDefault="0054323B" w:rsidP="0054323B">
      <w:pPr>
        <w:ind w:firstLine="420"/>
      </w:pPr>
      <w:r>
        <w:rPr>
          <w:rFonts w:hint="eastAsia"/>
        </w:rPr>
        <w:t>本系统所需的功能已基本实现，并且也符合以上几个特性。但是，一个完整的系统分析、设计需要更长的时间来测试并不断完善，其合理性和适用性还有待实践的检验。</w:t>
      </w:r>
    </w:p>
    <w:p w:rsidR="00ED5F84" w:rsidRPr="0054323B" w:rsidRDefault="00ED5F84"/>
    <w:sectPr w:rsidR="00ED5F84" w:rsidRPr="0054323B">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74F" w:rsidRDefault="007F074F" w:rsidP="0054323B">
      <w:r>
        <w:separator/>
      </w:r>
    </w:p>
  </w:endnote>
  <w:endnote w:type="continuationSeparator" w:id="0">
    <w:p w:rsidR="007F074F" w:rsidRDefault="007F074F" w:rsidP="00543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74F" w:rsidRDefault="007F074F" w:rsidP="0054323B">
      <w:r>
        <w:separator/>
      </w:r>
    </w:p>
  </w:footnote>
  <w:footnote w:type="continuationSeparator" w:id="0">
    <w:p w:rsidR="007F074F" w:rsidRDefault="007F074F" w:rsidP="005432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9pt;height:10.9pt" o:bullet="t">
        <v:imagedata r:id="rId1" o:title=""/>
      </v:shape>
    </w:pict>
  </w:numPicBullet>
  <w:abstractNum w:abstractNumId="0">
    <w:nsid w:val="00000006"/>
    <w:multiLevelType w:val="singleLevel"/>
    <w:tmpl w:val="00000006"/>
    <w:lvl w:ilvl="0">
      <w:start w:val="1"/>
      <w:numFmt w:val="decimal"/>
      <w:suff w:val="nothing"/>
      <w:lvlText w:val="%1、"/>
      <w:lvlJc w:val="left"/>
    </w:lvl>
  </w:abstractNum>
  <w:abstractNum w:abstractNumId="1">
    <w:nsid w:val="00000013"/>
    <w:multiLevelType w:val="singleLevel"/>
    <w:tmpl w:val="00000013"/>
    <w:lvl w:ilvl="0">
      <w:start w:val="1"/>
      <w:numFmt w:val="decimal"/>
      <w:suff w:val="nothing"/>
      <w:lvlText w:val="%1、"/>
      <w:lvlJc w:val="left"/>
    </w:lvl>
  </w:abstractNum>
  <w:abstractNum w:abstractNumId="2">
    <w:nsid w:val="00000014"/>
    <w:multiLevelType w:val="singleLevel"/>
    <w:tmpl w:val="00000014"/>
    <w:lvl w:ilvl="0">
      <w:start w:val="1"/>
      <w:numFmt w:val="decimal"/>
      <w:suff w:val="nothing"/>
      <w:lvlText w:val="%1、"/>
      <w:lvlJc w:val="left"/>
    </w:lvl>
  </w:abstractNum>
  <w:abstractNum w:abstractNumId="3">
    <w:nsid w:val="46822F0A"/>
    <w:multiLevelType w:val="multilevel"/>
    <w:tmpl w:val="46822F0A"/>
    <w:lvl w:ilvl="0">
      <w:start w:val="1"/>
      <w:numFmt w:val="decimal"/>
      <w:lvlText w:val="%1．"/>
      <w:lvlJc w:val="left"/>
      <w:pPr>
        <w:tabs>
          <w:tab w:val="num" w:pos="855"/>
        </w:tabs>
        <w:ind w:left="855" w:hanging="435"/>
      </w:pPr>
      <w:rPr>
        <w:rFonts w:hint="default"/>
        <w:b/>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52526C7A"/>
    <w:multiLevelType w:val="singleLevel"/>
    <w:tmpl w:val="52526C7A"/>
    <w:lvl w:ilvl="0">
      <w:start w:val="1"/>
      <w:numFmt w:val="decimal"/>
      <w:suff w:val="nothing"/>
      <w:lvlText w:val="%1、"/>
      <w:lvlJc w:val="left"/>
    </w:lvl>
  </w:abstractNum>
  <w:abstractNum w:abstractNumId="5">
    <w:nsid w:val="5252718F"/>
    <w:multiLevelType w:val="singleLevel"/>
    <w:tmpl w:val="5252718F"/>
    <w:lvl w:ilvl="0">
      <w:start w:val="1"/>
      <w:numFmt w:val="decimal"/>
      <w:suff w:val="nothing"/>
      <w:lvlText w:val="%1、"/>
      <w:lvlJc w:val="left"/>
    </w:lvl>
  </w:abstractNum>
  <w:abstractNum w:abstractNumId="6">
    <w:nsid w:val="5252739D"/>
    <w:multiLevelType w:val="singleLevel"/>
    <w:tmpl w:val="5252739D"/>
    <w:lvl w:ilvl="0">
      <w:start w:val="1"/>
      <w:numFmt w:val="decimal"/>
      <w:suff w:val="nothing"/>
      <w:lvlText w:val="%1、"/>
      <w:lvlJc w:val="left"/>
    </w:lvl>
  </w:abstractNum>
  <w:abstractNum w:abstractNumId="7">
    <w:nsid w:val="525275C7"/>
    <w:multiLevelType w:val="singleLevel"/>
    <w:tmpl w:val="525275C7"/>
    <w:lvl w:ilvl="0">
      <w:start w:val="1"/>
      <w:numFmt w:val="decimal"/>
      <w:suff w:val="nothing"/>
      <w:lvlText w:val="%1、"/>
      <w:lvlJc w:val="left"/>
    </w:lvl>
  </w:abstractNum>
  <w:abstractNum w:abstractNumId="8">
    <w:nsid w:val="525664AE"/>
    <w:multiLevelType w:val="singleLevel"/>
    <w:tmpl w:val="525664AE"/>
    <w:lvl w:ilvl="0">
      <w:start w:val="1"/>
      <w:numFmt w:val="decimal"/>
      <w:suff w:val="nothing"/>
      <w:lvlText w:val="%1、"/>
      <w:lvlJc w:val="left"/>
    </w:lvl>
  </w:abstractNum>
  <w:abstractNum w:abstractNumId="9">
    <w:nsid w:val="525664F7"/>
    <w:multiLevelType w:val="singleLevel"/>
    <w:tmpl w:val="525664F7"/>
    <w:lvl w:ilvl="0">
      <w:start w:val="1"/>
      <w:numFmt w:val="decimal"/>
      <w:suff w:val="nothing"/>
      <w:lvlText w:val="%1、"/>
      <w:lvlJc w:val="left"/>
    </w:lvl>
  </w:abstractNum>
  <w:abstractNum w:abstractNumId="10">
    <w:nsid w:val="525667BB"/>
    <w:multiLevelType w:val="singleLevel"/>
    <w:tmpl w:val="525667BB"/>
    <w:lvl w:ilvl="0">
      <w:start w:val="1"/>
      <w:numFmt w:val="decimal"/>
      <w:suff w:val="nothing"/>
      <w:lvlText w:val="%1、"/>
      <w:lvlJc w:val="left"/>
    </w:lvl>
  </w:abstractNum>
  <w:abstractNum w:abstractNumId="11">
    <w:nsid w:val="525668ED"/>
    <w:multiLevelType w:val="singleLevel"/>
    <w:tmpl w:val="525668ED"/>
    <w:lvl w:ilvl="0">
      <w:start w:val="1"/>
      <w:numFmt w:val="decimal"/>
      <w:suff w:val="nothing"/>
      <w:lvlText w:val="%1、"/>
      <w:lvlJc w:val="left"/>
    </w:lvl>
  </w:abstractNum>
  <w:abstractNum w:abstractNumId="12">
    <w:nsid w:val="52566921"/>
    <w:multiLevelType w:val="singleLevel"/>
    <w:tmpl w:val="52566921"/>
    <w:lvl w:ilvl="0">
      <w:start w:val="1"/>
      <w:numFmt w:val="decimal"/>
      <w:suff w:val="nothing"/>
      <w:lvlText w:val="%1、"/>
      <w:lvlJc w:val="left"/>
    </w:lvl>
  </w:abstractNum>
  <w:abstractNum w:abstractNumId="13">
    <w:nsid w:val="525669A0"/>
    <w:multiLevelType w:val="singleLevel"/>
    <w:tmpl w:val="525669A0"/>
    <w:lvl w:ilvl="0">
      <w:start w:val="1"/>
      <w:numFmt w:val="decimal"/>
      <w:suff w:val="nothing"/>
      <w:lvlText w:val="%1、"/>
      <w:lvlJc w:val="left"/>
    </w:lvl>
  </w:abstractNum>
  <w:abstractNum w:abstractNumId="14">
    <w:nsid w:val="52566B66"/>
    <w:multiLevelType w:val="singleLevel"/>
    <w:tmpl w:val="52566B66"/>
    <w:lvl w:ilvl="0">
      <w:start w:val="1"/>
      <w:numFmt w:val="decimal"/>
      <w:suff w:val="nothing"/>
      <w:lvlText w:val="%1、"/>
      <w:lvlJc w:val="left"/>
    </w:lvl>
  </w:abstractNum>
  <w:abstractNum w:abstractNumId="15">
    <w:nsid w:val="52566BC7"/>
    <w:multiLevelType w:val="singleLevel"/>
    <w:tmpl w:val="52566BC7"/>
    <w:lvl w:ilvl="0">
      <w:start w:val="1"/>
      <w:numFmt w:val="decimal"/>
      <w:suff w:val="nothing"/>
      <w:lvlText w:val="%1、"/>
      <w:lvlJc w:val="left"/>
    </w:lvl>
  </w:abstractNum>
  <w:abstractNum w:abstractNumId="16">
    <w:nsid w:val="5256865B"/>
    <w:multiLevelType w:val="singleLevel"/>
    <w:tmpl w:val="5256865B"/>
    <w:lvl w:ilvl="0">
      <w:start w:val="1"/>
      <w:numFmt w:val="decimal"/>
      <w:suff w:val="nothing"/>
      <w:lvlText w:val="%1、"/>
      <w:lvlJc w:val="left"/>
    </w:lvl>
  </w:abstractNum>
  <w:abstractNum w:abstractNumId="17">
    <w:nsid w:val="5256867E"/>
    <w:multiLevelType w:val="singleLevel"/>
    <w:tmpl w:val="5256867E"/>
    <w:lvl w:ilvl="0">
      <w:start w:val="1"/>
      <w:numFmt w:val="decimal"/>
      <w:suff w:val="nothing"/>
      <w:lvlText w:val="%1、"/>
      <w:lvlJc w:val="left"/>
    </w:lvl>
  </w:abstractNum>
  <w:abstractNum w:abstractNumId="18">
    <w:nsid w:val="52568694"/>
    <w:multiLevelType w:val="singleLevel"/>
    <w:tmpl w:val="52568694"/>
    <w:lvl w:ilvl="0">
      <w:start w:val="1"/>
      <w:numFmt w:val="decimal"/>
      <w:suff w:val="nothing"/>
      <w:lvlText w:val="%1、"/>
      <w:lvlJc w:val="left"/>
    </w:lvl>
  </w:abstractNum>
  <w:abstractNum w:abstractNumId="19">
    <w:nsid w:val="5256876F"/>
    <w:multiLevelType w:val="singleLevel"/>
    <w:tmpl w:val="5256876F"/>
    <w:lvl w:ilvl="0">
      <w:start w:val="1"/>
      <w:numFmt w:val="decimal"/>
      <w:suff w:val="nothing"/>
      <w:lvlText w:val="%1、"/>
      <w:lvlJc w:val="left"/>
    </w:lvl>
  </w:abstractNum>
  <w:abstractNum w:abstractNumId="20">
    <w:nsid w:val="52568AB4"/>
    <w:multiLevelType w:val="singleLevel"/>
    <w:tmpl w:val="52568AB4"/>
    <w:lvl w:ilvl="0">
      <w:start w:val="1"/>
      <w:numFmt w:val="decimal"/>
      <w:suff w:val="nothing"/>
      <w:lvlText w:val="%1、"/>
      <w:lvlJc w:val="left"/>
    </w:lvl>
  </w:abstractNum>
  <w:abstractNum w:abstractNumId="21">
    <w:nsid w:val="52568EE0"/>
    <w:multiLevelType w:val="singleLevel"/>
    <w:tmpl w:val="52568EE0"/>
    <w:lvl w:ilvl="0">
      <w:start w:val="1"/>
      <w:numFmt w:val="decimal"/>
      <w:suff w:val="nothing"/>
      <w:lvlText w:val="%1、"/>
      <w:lvlJc w:val="left"/>
    </w:lvl>
  </w:abstractNum>
  <w:abstractNum w:abstractNumId="22">
    <w:nsid w:val="5256923D"/>
    <w:multiLevelType w:val="singleLevel"/>
    <w:tmpl w:val="5256923D"/>
    <w:lvl w:ilvl="0">
      <w:start w:val="1"/>
      <w:numFmt w:val="decimal"/>
      <w:suff w:val="nothing"/>
      <w:lvlText w:val="%1、"/>
      <w:lvlJc w:val="left"/>
    </w:lvl>
  </w:abstractNum>
  <w:abstractNum w:abstractNumId="23">
    <w:nsid w:val="52569D8D"/>
    <w:multiLevelType w:val="singleLevel"/>
    <w:tmpl w:val="52569D8D"/>
    <w:lvl w:ilvl="0">
      <w:start w:val="1"/>
      <w:numFmt w:val="decimal"/>
      <w:suff w:val="nothing"/>
      <w:lvlText w:val="%1、"/>
      <w:lvlJc w:val="left"/>
    </w:lvl>
  </w:abstractNum>
  <w:abstractNum w:abstractNumId="24">
    <w:nsid w:val="52569F54"/>
    <w:multiLevelType w:val="singleLevel"/>
    <w:tmpl w:val="52569F54"/>
    <w:lvl w:ilvl="0">
      <w:start w:val="1"/>
      <w:numFmt w:val="decimal"/>
      <w:suff w:val="nothing"/>
      <w:lvlText w:val="%1、"/>
      <w:lvlJc w:val="left"/>
    </w:lvl>
  </w:abstractNum>
  <w:abstractNum w:abstractNumId="25">
    <w:nsid w:val="5256A070"/>
    <w:multiLevelType w:val="singleLevel"/>
    <w:tmpl w:val="5256A070"/>
    <w:lvl w:ilvl="0">
      <w:start w:val="1"/>
      <w:numFmt w:val="decimal"/>
      <w:suff w:val="nothing"/>
      <w:lvlText w:val="%1、"/>
      <w:lvlJc w:val="left"/>
    </w:lvl>
  </w:abstractNum>
  <w:abstractNum w:abstractNumId="26">
    <w:nsid w:val="5256A0E6"/>
    <w:multiLevelType w:val="singleLevel"/>
    <w:tmpl w:val="5256A0E6"/>
    <w:lvl w:ilvl="0">
      <w:start w:val="1"/>
      <w:numFmt w:val="decimal"/>
      <w:suff w:val="nothing"/>
      <w:lvlText w:val="%1、"/>
      <w:lvlJc w:val="left"/>
    </w:lvl>
  </w:abstractNum>
  <w:abstractNum w:abstractNumId="27">
    <w:nsid w:val="5256A221"/>
    <w:multiLevelType w:val="singleLevel"/>
    <w:tmpl w:val="5256A221"/>
    <w:lvl w:ilvl="0">
      <w:start w:val="1"/>
      <w:numFmt w:val="decimal"/>
      <w:suff w:val="nothing"/>
      <w:lvlText w:val="%1、"/>
      <w:lvlJc w:val="left"/>
    </w:lvl>
  </w:abstractNum>
  <w:abstractNum w:abstractNumId="28">
    <w:nsid w:val="5256A95E"/>
    <w:multiLevelType w:val="singleLevel"/>
    <w:tmpl w:val="5256A95E"/>
    <w:lvl w:ilvl="0">
      <w:start w:val="1"/>
      <w:numFmt w:val="decimal"/>
      <w:suff w:val="nothing"/>
      <w:lvlText w:val="%1、"/>
      <w:lvlJc w:val="left"/>
    </w:lvl>
  </w:abstractNum>
  <w:abstractNum w:abstractNumId="29">
    <w:nsid w:val="5256A990"/>
    <w:multiLevelType w:val="singleLevel"/>
    <w:tmpl w:val="5256A990"/>
    <w:lvl w:ilvl="0">
      <w:start w:val="1"/>
      <w:numFmt w:val="decimal"/>
      <w:suff w:val="nothing"/>
      <w:lvlText w:val="%1、"/>
      <w:lvlJc w:val="left"/>
    </w:lvl>
  </w:abstractNum>
  <w:abstractNum w:abstractNumId="30">
    <w:nsid w:val="5256AA49"/>
    <w:multiLevelType w:val="singleLevel"/>
    <w:tmpl w:val="5256AA49"/>
    <w:lvl w:ilvl="0">
      <w:start w:val="1"/>
      <w:numFmt w:val="decimal"/>
      <w:suff w:val="nothing"/>
      <w:lvlText w:val="%1、"/>
      <w:lvlJc w:val="left"/>
    </w:lvl>
  </w:abstractNum>
  <w:abstractNum w:abstractNumId="31">
    <w:nsid w:val="5257C7B6"/>
    <w:multiLevelType w:val="singleLevel"/>
    <w:tmpl w:val="5257C7B6"/>
    <w:lvl w:ilvl="0">
      <w:start w:val="1"/>
      <w:numFmt w:val="decimal"/>
      <w:suff w:val="nothing"/>
      <w:lvlText w:val="%1、"/>
      <w:lvlJc w:val="left"/>
    </w:lvl>
  </w:abstractNum>
  <w:abstractNum w:abstractNumId="32">
    <w:nsid w:val="525FF915"/>
    <w:multiLevelType w:val="singleLevel"/>
    <w:tmpl w:val="525FF915"/>
    <w:lvl w:ilvl="0">
      <w:start w:val="1"/>
      <w:numFmt w:val="decimal"/>
      <w:suff w:val="nothing"/>
      <w:lvlText w:val="%1、"/>
      <w:lvlJc w:val="left"/>
    </w:lvl>
  </w:abstractNum>
  <w:abstractNum w:abstractNumId="33">
    <w:nsid w:val="5268E829"/>
    <w:multiLevelType w:val="singleLevel"/>
    <w:tmpl w:val="5268E829"/>
    <w:lvl w:ilvl="0">
      <w:start w:val="1"/>
      <w:numFmt w:val="decimal"/>
      <w:suff w:val="nothing"/>
      <w:lvlText w:val="%1、"/>
      <w:lvlJc w:val="left"/>
    </w:lvl>
  </w:abstractNum>
  <w:abstractNum w:abstractNumId="34">
    <w:nsid w:val="5268F314"/>
    <w:multiLevelType w:val="singleLevel"/>
    <w:tmpl w:val="5268F314"/>
    <w:lvl w:ilvl="0">
      <w:start w:val="1"/>
      <w:numFmt w:val="decimal"/>
      <w:suff w:val="nothing"/>
      <w:lvlText w:val="%1、"/>
      <w:lvlJc w:val="left"/>
    </w:lvl>
  </w:abstractNum>
  <w:abstractNum w:abstractNumId="35">
    <w:nsid w:val="5268F330"/>
    <w:multiLevelType w:val="singleLevel"/>
    <w:tmpl w:val="5268F330"/>
    <w:lvl w:ilvl="0">
      <w:start w:val="1"/>
      <w:numFmt w:val="decimal"/>
      <w:suff w:val="nothing"/>
      <w:lvlText w:val="%1、"/>
      <w:lvlJc w:val="left"/>
    </w:lvl>
  </w:abstractNum>
  <w:abstractNum w:abstractNumId="36">
    <w:nsid w:val="5268F453"/>
    <w:multiLevelType w:val="singleLevel"/>
    <w:tmpl w:val="5268F453"/>
    <w:lvl w:ilvl="0">
      <w:start w:val="1"/>
      <w:numFmt w:val="decimal"/>
      <w:suff w:val="nothing"/>
      <w:lvlText w:val="%1、"/>
      <w:lvlJc w:val="left"/>
    </w:lvl>
  </w:abstractNum>
  <w:abstractNum w:abstractNumId="37">
    <w:nsid w:val="5268F5CD"/>
    <w:multiLevelType w:val="singleLevel"/>
    <w:tmpl w:val="5268F5CD"/>
    <w:lvl w:ilvl="0">
      <w:start w:val="1"/>
      <w:numFmt w:val="decimal"/>
      <w:suff w:val="nothing"/>
      <w:lvlText w:val="%1、"/>
      <w:lvlJc w:val="left"/>
    </w:lvl>
  </w:abstractNum>
  <w:abstractNum w:abstractNumId="38">
    <w:nsid w:val="52935B3E"/>
    <w:multiLevelType w:val="singleLevel"/>
    <w:tmpl w:val="52935B3E"/>
    <w:lvl w:ilvl="0">
      <w:start w:val="2"/>
      <w:numFmt w:val="chineseCounting"/>
      <w:suff w:val="space"/>
      <w:lvlText w:val="第%1章"/>
      <w:lvlJc w:val="left"/>
    </w:lvl>
  </w:abstractNum>
  <w:abstractNum w:abstractNumId="39">
    <w:nsid w:val="52935E01"/>
    <w:multiLevelType w:val="singleLevel"/>
    <w:tmpl w:val="52935E01"/>
    <w:lvl w:ilvl="0">
      <w:start w:val="5"/>
      <w:numFmt w:val="chineseCounting"/>
      <w:suff w:val="space"/>
      <w:lvlText w:val="第%1章"/>
      <w:lvlJc w:val="left"/>
    </w:lvl>
  </w:abstractNum>
  <w:abstractNum w:abstractNumId="40">
    <w:nsid w:val="52935F79"/>
    <w:multiLevelType w:val="singleLevel"/>
    <w:tmpl w:val="52935F79"/>
    <w:lvl w:ilvl="0">
      <w:start w:val="6"/>
      <w:numFmt w:val="chineseCounting"/>
      <w:suff w:val="space"/>
      <w:lvlText w:val="第%1章"/>
      <w:lvlJc w:val="left"/>
    </w:lvl>
  </w:abstractNum>
  <w:abstractNum w:abstractNumId="41">
    <w:nsid w:val="54172A9E"/>
    <w:multiLevelType w:val="singleLevel"/>
    <w:tmpl w:val="54172A9E"/>
    <w:lvl w:ilvl="0">
      <w:start w:val="1"/>
      <w:numFmt w:val="lowerLetter"/>
      <w:lvlText w:val="%1．"/>
      <w:lvlJc w:val="left"/>
      <w:pPr>
        <w:tabs>
          <w:tab w:val="num" w:pos="720"/>
        </w:tabs>
        <w:ind w:left="720" w:hanging="300"/>
      </w:pPr>
      <w:rPr>
        <w:rFonts w:hint="eastAsia"/>
      </w:rPr>
    </w:lvl>
  </w:abstractNum>
  <w:abstractNum w:abstractNumId="42">
    <w:nsid w:val="561E04A3"/>
    <w:multiLevelType w:val="multilevel"/>
    <w:tmpl w:val="561E04A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3">
    <w:nsid w:val="5F2144E3"/>
    <w:multiLevelType w:val="multilevel"/>
    <w:tmpl w:val="5F2144E3"/>
    <w:lvl w:ilvl="0">
      <w:start w:val="1"/>
      <w:numFmt w:val="bullet"/>
      <w:lvlText w:val=""/>
      <w:lvlPicBulletId w:val="0"/>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num w:numId="1">
    <w:abstractNumId w:val="0"/>
  </w:num>
  <w:num w:numId="2">
    <w:abstractNumId w:val="8"/>
  </w:num>
  <w:num w:numId="3">
    <w:abstractNumId w:val="9"/>
  </w:num>
  <w:num w:numId="4">
    <w:abstractNumId w:val="1"/>
  </w:num>
  <w:num w:numId="5">
    <w:abstractNumId w:val="10"/>
  </w:num>
  <w:num w:numId="6">
    <w:abstractNumId w:val="11"/>
  </w:num>
  <w:num w:numId="7">
    <w:abstractNumId w:val="12"/>
  </w:num>
  <w:num w:numId="8">
    <w:abstractNumId w:val="13"/>
  </w:num>
  <w:num w:numId="9">
    <w:abstractNumId w:val="14"/>
  </w:num>
  <w:num w:numId="10">
    <w:abstractNumId w:val="2"/>
  </w:num>
  <w:num w:numId="11">
    <w:abstractNumId w:val="4"/>
  </w:num>
  <w:num w:numId="12">
    <w:abstractNumId w:val="15"/>
  </w:num>
  <w:num w:numId="13">
    <w:abstractNumId w:val="16"/>
  </w:num>
  <w:num w:numId="14">
    <w:abstractNumId w:val="17"/>
  </w:num>
  <w:num w:numId="15">
    <w:abstractNumId w:val="18"/>
  </w:num>
  <w:num w:numId="16">
    <w:abstractNumId w:val="5"/>
  </w:num>
  <w:num w:numId="17">
    <w:abstractNumId w:val="6"/>
  </w:num>
  <w:num w:numId="18">
    <w:abstractNumId w:val="7"/>
  </w:num>
  <w:num w:numId="19">
    <w:abstractNumId w:val="20"/>
  </w:num>
  <w:num w:numId="20">
    <w:abstractNumId w:val="19"/>
  </w:num>
  <w:num w:numId="21">
    <w:abstractNumId w:val="21"/>
  </w:num>
  <w:num w:numId="22">
    <w:abstractNumId w:val="22"/>
  </w:num>
  <w:num w:numId="23">
    <w:abstractNumId w:val="23"/>
  </w:num>
  <w:num w:numId="24">
    <w:abstractNumId w:val="24"/>
  </w:num>
  <w:num w:numId="25">
    <w:abstractNumId w:val="25"/>
  </w:num>
  <w:num w:numId="26">
    <w:abstractNumId w:val="27"/>
  </w:num>
  <w:num w:numId="27">
    <w:abstractNumId w:val="26"/>
  </w:num>
  <w:num w:numId="28">
    <w:abstractNumId w:val="28"/>
  </w:num>
  <w:num w:numId="29">
    <w:abstractNumId w:val="29"/>
  </w:num>
  <w:num w:numId="30">
    <w:abstractNumId w:val="30"/>
  </w:num>
  <w:num w:numId="31">
    <w:abstractNumId w:val="32"/>
  </w:num>
  <w:num w:numId="32">
    <w:abstractNumId w:val="33"/>
  </w:num>
  <w:num w:numId="33">
    <w:abstractNumId w:val="34"/>
  </w:num>
  <w:num w:numId="34">
    <w:abstractNumId w:val="35"/>
  </w:num>
  <w:num w:numId="35">
    <w:abstractNumId w:val="37"/>
  </w:num>
  <w:num w:numId="36">
    <w:abstractNumId w:val="36"/>
  </w:num>
  <w:num w:numId="37">
    <w:abstractNumId w:val="38"/>
  </w:num>
  <w:num w:numId="38">
    <w:abstractNumId w:val="3"/>
  </w:num>
  <w:num w:numId="39">
    <w:abstractNumId w:val="31"/>
  </w:num>
  <w:num w:numId="40">
    <w:abstractNumId w:val="43"/>
  </w:num>
  <w:num w:numId="41">
    <w:abstractNumId w:val="42"/>
  </w:num>
  <w:num w:numId="42">
    <w:abstractNumId w:val="41"/>
  </w:num>
  <w:num w:numId="43">
    <w:abstractNumId w:val="39"/>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59"/>
    <w:rsid w:val="00030DA2"/>
    <w:rsid w:val="00041890"/>
    <w:rsid w:val="000830A3"/>
    <w:rsid w:val="000B3F59"/>
    <w:rsid w:val="000D46E0"/>
    <w:rsid w:val="000E6A70"/>
    <w:rsid w:val="0010255E"/>
    <w:rsid w:val="001061A2"/>
    <w:rsid w:val="001775C9"/>
    <w:rsid w:val="001A10E9"/>
    <w:rsid w:val="001D1359"/>
    <w:rsid w:val="00226ACD"/>
    <w:rsid w:val="00317C98"/>
    <w:rsid w:val="0034160F"/>
    <w:rsid w:val="003618EF"/>
    <w:rsid w:val="003802A8"/>
    <w:rsid w:val="003D2BAD"/>
    <w:rsid w:val="003E4502"/>
    <w:rsid w:val="00453F95"/>
    <w:rsid w:val="0046564E"/>
    <w:rsid w:val="00507105"/>
    <w:rsid w:val="0054323B"/>
    <w:rsid w:val="005E7904"/>
    <w:rsid w:val="005F06E3"/>
    <w:rsid w:val="006502AB"/>
    <w:rsid w:val="0065505B"/>
    <w:rsid w:val="00685EEC"/>
    <w:rsid w:val="006B6222"/>
    <w:rsid w:val="00715B92"/>
    <w:rsid w:val="0078391B"/>
    <w:rsid w:val="007F074F"/>
    <w:rsid w:val="007F234F"/>
    <w:rsid w:val="0084427F"/>
    <w:rsid w:val="00864904"/>
    <w:rsid w:val="008B6216"/>
    <w:rsid w:val="008F2FE9"/>
    <w:rsid w:val="0097389F"/>
    <w:rsid w:val="00976948"/>
    <w:rsid w:val="00A74FD3"/>
    <w:rsid w:val="00AC4DE1"/>
    <w:rsid w:val="00C404E2"/>
    <w:rsid w:val="00C80BA1"/>
    <w:rsid w:val="00D04633"/>
    <w:rsid w:val="00D254CC"/>
    <w:rsid w:val="00D446E5"/>
    <w:rsid w:val="00D6451A"/>
    <w:rsid w:val="00D86E16"/>
    <w:rsid w:val="00DC5590"/>
    <w:rsid w:val="00E05780"/>
    <w:rsid w:val="00ED5F84"/>
    <w:rsid w:val="00F147A4"/>
    <w:rsid w:val="00F46BF9"/>
    <w:rsid w:val="00F66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F6490F-04E0-409B-93AC-2029A250C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323B"/>
    <w:pPr>
      <w:widowControl w:val="0"/>
      <w:jc w:val="both"/>
    </w:pPr>
    <w:rPr>
      <w:rFonts w:ascii="Times New Roman" w:eastAsia="宋体" w:hAnsi="Times New Roman" w:cs="Times New Roman"/>
      <w:sz w:val="24"/>
      <w:szCs w:val="24"/>
    </w:rPr>
  </w:style>
  <w:style w:type="paragraph" w:styleId="1">
    <w:name w:val="heading 1"/>
    <w:basedOn w:val="a"/>
    <w:next w:val="a"/>
    <w:link w:val="1Char"/>
    <w:qFormat/>
    <w:rsid w:val="0054323B"/>
    <w:pPr>
      <w:keepNext/>
      <w:keepLines/>
      <w:spacing w:before="340" w:after="330" w:line="576" w:lineRule="auto"/>
      <w:outlineLvl w:val="0"/>
    </w:pPr>
    <w:rPr>
      <w:b/>
      <w:kern w:val="44"/>
      <w:sz w:val="44"/>
    </w:rPr>
  </w:style>
  <w:style w:type="paragraph" w:styleId="2">
    <w:name w:val="heading 2"/>
    <w:basedOn w:val="a"/>
    <w:next w:val="a"/>
    <w:link w:val="2Char"/>
    <w:qFormat/>
    <w:rsid w:val="0054323B"/>
    <w:pPr>
      <w:keepNext/>
      <w:keepLines/>
      <w:spacing w:before="260" w:after="260" w:line="413" w:lineRule="auto"/>
      <w:outlineLvl w:val="1"/>
    </w:pPr>
    <w:rPr>
      <w:rFonts w:ascii="Arial" w:eastAsia="黑体" w:hAnsi="Arial"/>
      <w:b/>
      <w:sz w:val="32"/>
    </w:rPr>
  </w:style>
  <w:style w:type="paragraph" w:styleId="3">
    <w:name w:val="heading 3"/>
    <w:basedOn w:val="a"/>
    <w:next w:val="a"/>
    <w:link w:val="3Char"/>
    <w:qFormat/>
    <w:rsid w:val="0054323B"/>
    <w:pPr>
      <w:keepNext/>
      <w:keepLines/>
      <w:spacing w:before="260" w:after="260" w:line="416" w:lineRule="auto"/>
      <w:outlineLvl w:val="2"/>
    </w:pPr>
    <w:rPr>
      <w:b/>
      <w:sz w:val="32"/>
    </w:rPr>
  </w:style>
  <w:style w:type="paragraph" w:styleId="4">
    <w:name w:val="heading 4"/>
    <w:basedOn w:val="a"/>
    <w:next w:val="a"/>
    <w:link w:val="4Char"/>
    <w:qFormat/>
    <w:rsid w:val="0054323B"/>
    <w:pPr>
      <w:keepNext/>
      <w:keepLines/>
      <w:spacing w:before="280" w:after="290" w:line="372" w:lineRule="auto"/>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432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323B"/>
    <w:rPr>
      <w:sz w:val="18"/>
      <w:szCs w:val="18"/>
    </w:rPr>
  </w:style>
  <w:style w:type="paragraph" w:styleId="a4">
    <w:name w:val="footer"/>
    <w:basedOn w:val="a"/>
    <w:link w:val="Char0"/>
    <w:unhideWhenUsed/>
    <w:rsid w:val="0054323B"/>
    <w:pPr>
      <w:tabs>
        <w:tab w:val="center" w:pos="4153"/>
        <w:tab w:val="right" w:pos="8306"/>
      </w:tabs>
      <w:snapToGrid w:val="0"/>
      <w:jc w:val="left"/>
    </w:pPr>
    <w:rPr>
      <w:sz w:val="18"/>
      <w:szCs w:val="18"/>
    </w:rPr>
  </w:style>
  <w:style w:type="character" w:customStyle="1" w:styleId="Char0">
    <w:name w:val="页脚 Char"/>
    <w:basedOn w:val="a0"/>
    <w:link w:val="a4"/>
    <w:uiPriority w:val="99"/>
    <w:rsid w:val="0054323B"/>
    <w:rPr>
      <w:sz w:val="18"/>
      <w:szCs w:val="18"/>
    </w:rPr>
  </w:style>
  <w:style w:type="character" w:customStyle="1" w:styleId="1Char">
    <w:name w:val="标题 1 Char"/>
    <w:basedOn w:val="a0"/>
    <w:link w:val="1"/>
    <w:rsid w:val="0054323B"/>
    <w:rPr>
      <w:rFonts w:ascii="Times New Roman" w:eastAsia="宋体" w:hAnsi="Times New Roman" w:cs="Times New Roman"/>
      <w:b/>
      <w:kern w:val="44"/>
      <w:sz w:val="44"/>
      <w:szCs w:val="24"/>
    </w:rPr>
  </w:style>
  <w:style w:type="character" w:customStyle="1" w:styleId="2Char">
    <w:name w:val="标题 2 Char"/>
    <w:basedOn w:val="a0"/>
    <w:link w:val="2"/>
    <w:rsid w:val="0054323B"/>
    <w:rPr>
      <w:rFonts w:ascii="Arial" w:eastAsia="黑体" w:hAnsi="Arial" w:cs="Times New Roman"/>
      <w:b/>
      <w:sz w:val="32"/>
      <w:szCs w:val="24"/>
    </w:rPr>
  </w:style>
  <w:style w:type="character" w:customStyle="1" w:styleId="3Char">
    <w:name w:val="标题 3 Char"/>
    <w:basedOn w:val="a0"/>
    <w:link w:val="3"/>
    <w:rsid w:val="0054323B"/>
    <w:rPr>
      <w:rFonts w:ascii="Times New Roman" w:eastAsia="宋体" w:hAnsi="Times New Roman" w:cs="Times New Roman"/>
      <w:b/>
      <w:sz w:val="32"/>
      <w:szCs w:val="24"/>
    </w:rPr>
  </w:style>
  <w:style w:type="character" w:customStyle="1" w:styleId="4Char">
    <w:name w:val="标题 4 Char"/>
    <w:basedOn w:val="a0"/>
    <w:link w:val="4"/>
    <w:rsid w:val="0054323B"/>
    <w:rPr>
      <w:rFonts w:ascii="Arial" w:eastAsia="宋体" w:hAnsi="Arial" w:cs="Times New Roman"/>
      <w:b/>
      <w:sz w:val="24"/>
      <w:szCs w:val="24"/>
    </w:rPr>
  </w:style>
  <w:style w:type="character" w:styleId="a5">
    <w:name w:val="Hyperlink"/>
    <w:basedOn w:val="a0"/>
    <w:uiPriority w:val="99"/>
    <w:rsid w:val="0054323B"/>
    <w:rPr>
      <w:color w:val="0000FF"/>
      <w:u w:val="single"/>
    </w:rPr>
  </w:style>
  <w:style w:type="character" w:styleId="a6">
    <w:name w:val="FollowedHyperlink"/>
    <w:basedOn w:val="a0"/>
    <w:rsid w:val="0054323B"/>
    <w:rPr>
      <w:color w:val="800080"/>
      <w:u w:val="single"/>
    </w:rPr>
  </w:style>
  <w:style w:type="paragraph" w:styleId="8">
    <w:name w:val="toc 8"/>
    <w:basedOn w:val="a"/>
    <w:next w:val="a"/>
    <w:uiPriority w:val="39"/>
    <w:rsid w:val="0054323B"/>
    <w:pPr>
      <w:ind w:leftChars="1400" w:left="2940"/>
    </w:pPr>
  </w:style>
  <w:style w:type="paragraph" w:styleId="30">
    <w:name w:val="toc 3"/>
    <w:basedOn w:val="a"/>
    <w:next w:val="a"/>
    <w:uiPriority w:val="39"/>
    <w:rsid w:val="0054323B"/>
    <w:pPr>
      <w:ind w:leftChars="400" w:left="840"/>
    </w:pPr>
  </w:style>
  <w:style w:type="paragraph" w:styleId="5">
    <w:name w:val="toc 5"/>
    <w:basedOn w:val="a"/>
    <w:next w:val="a"/>
    <w:uiPriority w:val="39"/>
    <w:rsid w:val="0054323B"/>
    <w:pPr>
      <w:ind w:leftChars="800" w:left="1680"/>
    </w:pPr>
  </w:style>
  <w:style w:type="paragraph" w:styleId="a7">
    <w:name w:val="Normal Indent"/>
    <w:basedOn w:val="a"/>
    <w:rsid w:val="0054323B"/>
    <w:pPr>
      <w:ind w:firstLine="420"/>
    </w:pPr>
  </w:style>
  <w:style w:type="paragraph" w:styleId="7">
    <w:name w:val="toc 7"/>
    <w:basedOn w:val="a"/>
    <w:next w:val="a"/>
    <w:uiPriority w:val="39"/>
    <w:rsid w:val="0054323B"/>
    <w:pPr>
      <w:ind w:leftChars="1200" w:left="2520"/>
    </w:pPr>
  </w:style>
  <w:style w:type="paragraph" w:styleId="HTML">
    <w:name w:val="HTML Preformatted"/>
    <w:basedOn w:val="a"/>
    <w:link w:val="HTMLChar"/>
    <w:rsid w:val="005432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0"/>
    <w:link w:val="HTML"/>
    <w:rsid w:val="0054323B"/>
    <w:rPr>
      <w:rFonts w:ascii="宋体" w:eastAsia="宋体" w:hAnsi="宋体" w:cs="宋体"/>
      <w:kern w:val="0"/>
      <w:sz w:val="24"/>
      <w:szCs w:val="24"/>
    </w:rPr>
  </w:style>
  <w:style w:type="paragraph" w:styleId="20">
    <w:name w:val="toc 2"/>
    <w:basedOn w:val="a"/>
    <w:next w:val="a"/>
    <w:uiPriority w:val="39"/>
    <w:rsid w:val="0054323B"/>
    <w:pPr>
      <w:ind w:leftChars="200" w:left="420"/>
    </w:pPr>
  </w:style>
  <w:style w:type="paragraph" w:styleId="6">
    <w:name w:val="toc 6"/>
    <w:basedOn w:val="a"/>
    <w:next w:val="a"/>
    <w:uiPriority w:val="39"/>
    <w:rsid w:val="0054323B"/>
    <w:pPr>
      <w:ind w:leftChars="1000" w:left="2100"/>
    </w:pPr>
  </w:style>
  <w:style w:type="paragraph" w:styleId="40">
    <w:name w:val="toc 4"/>
    <w:basedOn w:val="a"/>
    <w:next w:val="a"/>
    <w:uiPriority w:val="39"/>
    <w:rsid w:val="0054323B"/>
    <w:pPr>
      <w:ind w:leftChars="600" w:left="1260"/>
    </w:pPr>
  </w:style>
  <w:style w:type="paragraph" w:styleId="10">
    <w:name w:val="toc 1"/>
    <w:basedOn w:val="a"/>
    <w:next w:val="a"/>
    <w:uiPriority w:val="39"/>
    <w:rsid w:val="0054323B"/>
  </w:style>
  <w:style w:type="paragraph" w:customStyle="1" w:styleId="p17">
    <w:name w:val="p17"/>
    <w:basedOn w:val="a"/>
    <w:rsid w:val="0054323B"/>
    <w:pPr>
      <w:widowControl/>
      <w:spacing w:line="360" w:lineRule="auto"/>
      <w:ind w:firstLine="420"/>
      <w:jc w:val="left"/>
    </w:pPr>
    <w:rPr>
      <w:kern w:val="0"/>
      <w:szCs w:val="21"/>
    </w:rPr>
  </w:style>
  <w:style w:type="paragraph" w:styleId="9">
    <w:name w:val="toc 9"/>
    <w:basedOn w:val="a"/>
    <w:next w:val="a"/>
    <w:uiPriority w:val="39"/>
    <w:rsid w:val="0054323B"/>
    <w:pPr>
      <w:ind w:leftChars="1600" w:left="3360"/>
    </w:pPr>
  </w:style>
  <w:style w:type="paragraph" w:customStyle="1" w:styleId="p0">
    <w:name w:val="p0"/>
    <w:basedOn w:val="a"/>
    <w:rsid w:val="0054323B"/>
    <w:pPr>
      <w:widowControl/>
      <w:spacing w:line="360" w:lineRule="auto"/>
      <w:jc w:val="left"/>
    </w:pPr>
    <w:rPr>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CA0E9-1136-4466-8F82-425BD3639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49</Pages>
  <Words>4297</Words>
  <Characters>24497</Characters>
  <Application>Microsoft Office Word</Application>
  <DocSecurity>0</DocSecurity>
  <Lines>204</Lines>
  <Paragraphs>57</Paragraphs>
  <ScaleCrop>false</ScaleCrop>
  <Company/>
  <LinksUpToDate>false</LinksUpToDate>
  <CharactersWithSpaces>28737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xquan chen</dc:creator>
  <cp:keywords/>
  <dc:description/>
  <cp:lastModifiedBy>xquan chen</cp:lastModifiedBy>
  <cp:revision>49</cp:revision>
  <dcterms:created xsi:type="dcterms:W3CDTF">2014-12-29T06:58:00Z</dcterms:created>
  <dcterms:modified xsi:type="dcterms:W3CDTF">2014-12-29T10:03:00Z</dcterms:modified>
</cp:coreProperties>
</file>